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widowControl w:val="0"/>
        <w:spacing w:before="24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DEVELOPER DOCUMENTATION TEMPLATE</w:t>
      </w:r>
    </w:p>
    <w:p w14:paraId="00000002">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Document Purpose:</w:t>
      </w:r>
      <w:r>
        <w:rPr>
          <w:rFonts w:ascii="Times New Roman" w:hAnsi="Times New Roman" w:eastAsia="Times New Roman" w:cs="Times New Roman"/>
          <w:sz w:val="24"/>
          <w:szCs w:val="24"/>
          <w:rtl w:val="0"/>
        </w:rPr>
        <w:t xml:space="preserve"> This template provides a technical, architecture-first repository manual outlining setup, system design, and deployment protocols for engineering teams.</w:t>
      </w:r>
    </w:p>
    <w:p w14:paraId="3B54CEB6">
      <w:pPr>
        <w:pStyle w:val="3"/>
        <w:keepNext w:val="0"/>
        <w:keepLines w:val="0"/>
        <w:widowControl w:val="0"/>
        <w:spacing w:before="225" w:after="225" w:line="240" w:lineRule="auto"/>
        <w:rPr>
          <w:rFonts w:ascii="Times New Roman" w:hAnsi="Times New Roman" w:eastAsia="Times New Roman" w:cs="Times New Roman"/>
          <w:b/>
          <w:bCs/>
          <w:sz w:val="24"/>
          <w:szCs w:val="24"/>
          <w:rtl w:val="0"/>
        </w:rPr>
      </w:pPr>
      <w:r>
        <w:pict>
          <v:rect id="_x0000_i1025"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System Overview</w:t>
      </w:r>
    </w:p>
    <w:p w14:paraId="28A4F402">
      <w:pPr>
        <w:rPr>
          <w:rFonts w:hint="default" w:ascii="Times New Roman" w:hAnsi="Times New Roman" w:cs="Times New Roman"/>
          <w:sz w:val="24"/>
          <w:szCs w:val="24"/>
          <w:rtl w:val="0"/>
        </w:rPr>
      </w:pPr>
      <w:r>
        <w:rPr>
          <w:rFonts w:hint="default" w:ascii="Times New Roman" w:hAnsi="Times New Roman" w:cs="Times New Roman"/>
          <w:sz w:val="24"/>
          <w:szCs w:val="24"/>
          <w:rtl w:val="0"/>
        </w:rPr>
        <w:t>The Employee API is a RESTful backend application built with Spring Boot for managing employee records. It provides CRUD operations that allow clients to create, retrieve, update, and delete employees through HTTP endpoints.</w:t>
      </w:r>
    </w:p>
    <w:p w14:paraId="523CF369">
      <w:pPr>
        <w:rPr>
          <w:rFonts w:hint="default" w:ascii="Times New Roman" w:hAnsi="Times New Roman" w:cs="Times New Roman"/>
          <w:sz w:val="24"/>
          <w:szCs w:val="24"/>
          <w:rtl w:val="0"/>
        </w:rPr>
      </w:pPr>
      <w:r>
        <w:rPr>
          <w:rFonts w:hint="default" w:ascii="Times New Roman" w:hAnsi="Times New Roman" w:cs="Times New Roman"/>
          <w:sz w:val="24"/>
          <w:szCs w:val="24"/>
          <w:rtl w:val="0"/>
        </w:rPr>
        <w:t>Each employee record contains an ID, first name, last name, email, department, and deletion status. Employee data is persisted in a PostgreSQL database using Spring Data JPA.</w:t>
      </w:r>
    </w:p>
    <w:p w14:paraId="2A7E5797">
      <w:pPr>
        <w:rPr>
          <w:rFonts w:hint="default" w:ascii="Times New Roman" w:hAnsi="Times New Roman" w:cs="Times New Roman"/>
          <w:sz w:val="24"/>
          <w:szCs w:val="24"/>
          <w:rtl w:val="0"/>
        </w:rPr>
      </w:pPr>
      <w:r>
        <w:rPr>
          <w:rFonts w:hint="default" w:ascii="Times New Roman" w:hAnsi="Times New Roman" w:cs="Times New Roman"/>
          <w:sz w:val="24"/>
          <w:szCs w:val="24"/>
          <w:rtl w:val="0"/>
        </w:rPr>
        <w:t>The application implements soft deletion for employee records. When an employee is deleted, the record remains in the database and is marked as deleted instead of being physically removed. Deleted employees are excluded from normal retrieval and update operations.</w:t>
      </w:r>
    </w:p>
    <w:p w14:paraId="0D2EAC19">
      <w:pPr>
        <w:rPr>
          <w:rFonts w:hint="default" w:ascii="Times New Roman" w:hAnsi="Times New Roman" w:cs="Times New Roman"/>
          <w:sz w:val="24"/>
          <w:szCs w:val="24"/>
          <w:rtl w:val="0"/>
        </w:rPr>
      </w:pPr>
      <w:r>
        <w:rPr>
          <w:rFonts w:hint="default" w:ascii="Times New Roman" w:hAnsi="Times New Roman" w:cs="Times New Roman"/>
          <w:sz w:val="24"/>
          <w:szCs w:val="24"/>
          <w:rtl w:val="0"/>
        </w:rPr>
        <w:t>Request data is validated before being processed, and the application returns appropriate error responses for invalid requests and employees that cannot be found.</w:t>
      </w:r>
    </w:p>
    <w:p w14:paraId="00000005">
      <w:pPr>
        <w:pStyle w:val="3"/>
        <w:keepNext w:val="0"/>
        <w:keepLines w:val="0"/>
        <w:widowControl w:val="0"/>
        <w:spacing w:before="225" w:after="225" w:line="240" w:lineRule="auto"/>
        <w:rPr>
          <w:rFonts w:ascii="Times New Roman" w:hAnsi="Times New Roman" w:eastAsia="Times New Roman" w:cs="Times New Roman"/>
          <w:b/>
          <w:bCs/>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Architecture &amp; Technology Stack</w:t>
      </w:r>
    </w:p>
    <w:p w14:paraId="00000006">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Core Language &amp; Framework:</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b w:val="0"/>
          <w:bCs w:val="0"/>
          <w:sz w:val="24"/>
          <w:szCs w:val="24"/>
          <w:rtl w:val="0"/>
          <w:lang w:val="en-US"/>
        </w:rPr>
        <w:t>Java 21, Spring Boot</w:t>
      </w:r>
    </w:p>
    <w:p w14:paraId="32999EEB">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Database:</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PostgreSQL</w:t>
      </w:r>
    </w:p>
    <w:p w14:paraId="00000008">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Third-Party Integrations &amp; Services: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None</w:t>
      </w:r>
    </w:p>
    <w:p w14:paraId="00000009">
      <w:pPr>
        <w:pStyle w:val="4"/>
        <w:keepNext w:val="0"/>
        <w:keepLines w:val="0"/>
        <w:widowControl w:val="0"/>
        <w:spacing w:before="240" w:after="240" w:line="240" w:lineRule="auto"/>
        <w:rPr>
          <w:rFonts w:hint="default"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rtl w:val="0"/>
        </w:rPr>
        <w:t>Data Flow &amp; System Topology</w:t>
      </w:r>
    </w:p>
    <w:p w14:paraId="26632098">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[API Client / Postman]</w:t>
      </w:r>
    </w:p>
    <w:p w14:paraId="40F0FC79">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21C07BBE">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 HTTP</w:t>
      </w:r>
      <w:r>
        <w:rPr>
          <w:rFonts w:hint="default" w:ascii="Times New Roman" w:hAnsi="Times New Roman" w:eastAsia="Times New Roman" w:cs="Times New Roman"/>
          <w:color w:val="auto"/>
          <w:sz w:val="24"/>
          <w:szCs w:val="24"/>
          <w:rtl w:val="0"/>
          <w:lang w:val="en-US"/>
        </w:rPr>
        <w:t xml:space="preserve"> Request</w:t>
      </w:r>
      <w:r>
        <w:rPr>
          <w:rFonts w:hint="default" w:ascii="Times New Roman" w:hAnsi="Times New Roman" w:eastAsia="Times New Roman" w:cs="Times New Roman"/>
          <w:color w:val="auto"/>
          <w:sz w:val="24"/>
          <w:szCs w:val="24"/>
          <w:rtl w:val="0"/>
        </w:rPr>
        <w:t xml:space="preserve"> / JSON</w:t>
      </w:r>
    </w:p>
    <w:p w14:paraId="14BEB2D7">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30F21CA6">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Employee</w:t>
      </w:r>
      <w:r>
        <w:rPr>
          <w:rFonts w:hint="default" w:ascii="Times New Roman" w:hAnsi="Times New Roman" w:eastAsia="Times New Roman" w:cs="Times New Roman"/>
          <w:color w:val="auto"/>
          <w:sz w:val="24"/>
          <w:szCs w:val="24"/>
          <w:rtl w:val="0"/>
        </w:rPr>
        <w:t>Controller]</w:t>
      </w:r>
    </w:p>
    <w:p w14:paraId="6DAC8043">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78E480D3">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59AC6C99">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Employee</w:t>
      </w:r>
      <w:r>
        <w:rPr>
          <w:rFonts w:hint="default" w:ascii="Times New Roman" w:hAnsi="Times New Roman" w:eastAsia="Times New Roman" w:cs="Times New Roman"/>
          <w:color w:val="auto"/>
          <w:sz w:val="24"/>
          <w:szCs w:val="24"/>
          <w:rtl w:val="0"/>
        </w:rPr>
        <w:t>Repository]</w:t>
      </w:r>
    </w:p>
    <w:p w14:paraId="759471BC">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3F7C3CB5">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 xml:space="preserve">| </w:t>
      </w:r>
    </w:p>
    <w:p w14:paraId="781996ED">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7038A765">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color w:val="auto"/>
          <w:sz w:val="24"/>
          <w:szCs w:val="24"/>
          <w:rtl w:val="0"/>
        </w:rPr>
        <w:t>[PostgreSQL Database]</w:t>
      </w:r>
      <w:r>
        <w:rPr>
          <w:rFonts w:hint="default"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b/>
          <w:bCs/>
          <w:color w:val="auto"/>
          <w:sz w:val="24"/>
          <w:szCs w:val="24"/>
          <w:rtl w:val="0"/>
          <w:lang w:val="en-US"/>
        </w:rPr>
        <w:t>Soft Delete Flow</w:t>
      </w:r>
      <w:r>
        <w:rPr>
          <w:rFonts w:hint="default" w:ascii="Times New Roman" w:hAnsi="Times New Roman" w:eastAsia="Times New Roman" w:cs="Times New Roman"/>
          <w:b/>
          <w:bCs/>
          <w:color w:val="auto"/>
          <w:sz w:val="24"/>
          <w:szCs w:val="24"/>
          <w:rtl w:val="0"/>
          <w:lang w:val="en-US"/>
        </w:rPr>
        <w:br w:type="textWrapping"/>
      </w:r>
      <w:r>
        <w:rPr>
          <w:rFonts w:hint="default" w:ascii="Times New Roman" w:hAnsi="Times New Roman" w:eastAsia="Times New Roman" w:cs="Times New Roman"/>
          <w:b/>
          <w:bCs/>
          <w:color w:val="auto"/>
          <w:sz w:val="24"/>
          <w:szCs w:val="24"/>
          <w:rtl w:val="0"/>
          <w:lang w:val="en-US"/>
        </w:rPr>
        <w:br w:type="textWrapping"/>
      </w:r>
      <w:r>
        <w:rPr>
          <w:rFonts w:hint="default" w:ascii="Times New Roman" w:hAnsi="Times New Roman" w:eastAsia="Times New Roman" w:cs="Times New Roman"/>
          <w:b w:val="0"/>
          <w:bCs w:val="0"/>
          <w:color w:val="auto"/>
          <w:sz w:val="24"/>
          <w:szCs w:val="24"/>
          <w:rtl w:val="0"/>
          <w:lang w:val="en-US"/>
        </w:rPr>
        <w:t>DELETE /api/employees/{id}</w:t>
      </w:r>
    </w:p>
    <w:p w14:paraId="502ACC62">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7A858215">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EmployeeController</w:t>
      </w:r>
    </w:p>
    <w:p w14:paraId="2BB38BB9">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5E3C4480">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Find Active Employee</w:t>
      </w:r>
    </w:p>
    <w:p w14:paraId="1D2BCDA4">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2D128D3E">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Set isDeleted = true</w:t>
      </w:r>
    </w:p>
    <w:p w14:paraId="7561D5F2">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6D5FCFDD">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EmployeeRepository.save()</w:t>
      </w:r>
    </w:p>
    <w:p w14:paraId="46A235E1">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044AA4A1">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PostgreSQL Database</w:t>
      </w:r>
    </w:p>
    <w:p w14:paraId="7D7520D9">
      <w:pPr>
        <w:widowControl w:val="0"/>
        <w:spacing w:line="240" w:lineRule="auto"/>
        <w:rPr>
          <w:rFonts w:hint="default" w:ascii="Times New Roman" w:hAnsi="Times New Roman" w:eastAsia="Times New Roman" w:cs="Times New Roman"/>
          <w:b w:val="0"/>
          <w:bCs w:val="0"/>
          <w:color w:val="auto"/>
          <w:sz w:val="24"/>
          <w:szCs w:val="24"/>
          <w:rtl w:val="0"/>
          <w:lang w:val="en-US"/>
        </w:rPr>
      </w:pPr>
      <w:r>
        <w:rPr>
          <w:rFonts w:hint="default" w:ascii="Times New Roman" w:hAnsi="Times New Roman" w:eastAsia="Times New Roman" w:cs="Times New Roman"/>
          <w:b w:val="0"/>
          <w:bCs w:val="0"/>
          <w:color w:val="auto"/>
          <w:sz w:val="24"/>
          <w:szCs w:val="24"/>
          <w:rtl w:val="0"/>
          <w:lang w:val="en-US"/>
        </w:rPr>
        <w:t xml:space="preserve">          ↓</w:t>
      </w:r>
    </w:p>
    <w:p w14:paraId="0000000A">
      <w:pPr>
        <w:widowControl w:val="0"/>
        <w:spacing w:line="240" w:lineRule="auto"/>
        <w:rPr>
          <w:rFonts w:ascii="Times New Roman" w:hAnsi="Times New Roman" w:eastAsia="Times New Roman" w:cs="Times New Roman"/>
          <w:color w:val="FF0000"/>
          <w:sz w:val="24"/>
          <w:szCs w:val="24"/>
        </w:rPr>
      </w:pPr>
      <w:r>
        <w:rPr>
          <w:rFonts w:hint="default" w:ascii="Times New Roman" w:hAnsi="Times New Roman" w:eastAsia="Times New Roman" w:cs="Times New Roman"/>
          <w:b w:val="0"/>
          <w:bCs w:val="0"/>
          <w:color w:val="auto"/>
          <w:sz w:val="24"/>
          <w:szCs w:val="24"/>
          <w:rtl w:val="0"/>
          <w:lang w:val="en-US"/>
        </w:rPr>
        <w:t xml:space="preserve">    204 No Content</w:t>
      </w:r>
      <w:r>
        <w:rPr>
          <w:rFonts w:ascii="Times New Roman" w:hAnsi="Times New Roman" w:eastAsia="Times New Roman" w:cs="Times New Roman"/>
          <w:color w:val="auto"/>
          <w:sz w:val="24"/>
          <w:szCs w:val="24"/>
          <w:rtl w:val="0"/>
        </w:rPr>
        <w:br w:type="textWrapping"/>
      </w:r>
    </w:p>
    <w:p w14:paraId="0000000B">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Development Setup &amp; Installation</w:t>
      </w:r>
    </w:p>
    <w:p w14:paraId="0000000D">
      <w:pPr>
        <w:pStyle w:val="4"/>
        <w:keepNext w:val="0"/>
        <w:keepLines w:val="0"/>
        <w:widowControl w:val="0"/>
        <w:spacing w:before="0" w:after="240" w:line="240" w:lineRule="auto"/>
        <w:rPr>
          <w:sz w:val="24"/>
          <w:szCs w:val="24"/>
        </w:rPr>
      </w:pPr>
      <w:r>
        <w:rPr>
          <w:rFonts w:ascii="Times New Roman" w:hAnsi="Times New Roman" w:eastAsia="Times New Roman" w:cs="Times New Roman"/>
          <w:b/>
          <w:bCs/>
          <w:color w:val="000000"/>
          <w:sz w:val="24"/>
          <w:szCs w:val="24"/>
          <w:rtl w:val="0"/>
        </w:rPr>
        <w:t>Local Environment Prerequisites</w:t>
      </w:r>
    </w:p>
    <w:p w14:paraId="25D9E24F">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 xml:space="preserve">Java: </w:t>
      </w:r>
      <w:r>
        <w:rPr>
          <w:rFonts w:hint="default" w:ascii="Times New Roman" w:hAnsi="Times New Roman" w:eastAsia="Times New Roman" w:cs="Times New Roman"/>
          <w:b/>
          <w:bCs/>
          <w:color w:val="auto"/>
          <w:sz w:val="24"/>
          <w:szCs w:val="24"/>
          <w:rtl w:val="0"/>
          <w:lang w:val="en-US"/>
        </w:rPr>
        <w:t>JDK 21</w:t>
      </w:r>
    </w:p>
    <w:p w14:paraId="589C5CCD">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Database:</w:t>
      </w:r>
      <w:r>
        <w:rPr>
          <w:rFonts w:hint="default" w:ascii="Times New Roman" w:hAnsi="Times New Roman" w:eastAsia="Times New Roman" w:cs="Times New Roman"/>
          <w:b/>
          <w:bCs/>
          <w:color w:val="auto"/>
          <w:sz w:val="24"/>
          <w:szCs w:val="24"/>
          <w:rtl w:val="0"/>
          <w:lang w:val="en-US"/>
        </w:rPr>
        <w:t xml:space="preserve"> PostgreSQL</w:t>
      </w:r>
    </w:p>
    <w:p w14:paraId="0B36D111">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API Testing Client:</w:t>
      </w:r>
      <w:r>
        <w:rPr>
          <w:rFonts w:hint="default" w:ascii="Times New Roman" w:hAnsi="Times New Roman" w:eastAsia="Times New Roman" w:cs="Times New Roman"/>
          <w:b/>
          <w:bCs/>
          <w:color w:val="auto"/>
          <w:sz w:val="24"/>
          <w:szCs w:val="24"/>
          <w:rtl w:val="0"/>
          <w:lang w:val="en-US"/>
        </w:rPr>
        <w:t xml:space="preserve"> Postman or another HTTP client</w:t>
      </w:r>
    </w:p>
    <w:p w14:paraId="0000000F">
      <w:pPr>
        <w:pStyle w:val="4"/>
        <w:keepNext w:val="0"/>
        <w:keepLines w:val="0"/>
        <w:widowControl w:val="0"/>
        <w:spacing w:before="240" w:after="24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Quick Start Environment Initialization</w:t>
      </w:r>
    </w:p>
    <w:p w14:paraId="00000010">
      <w:pPr>
        <w:widowControl w:val="0"/>
        <w:numPr>
          <w:ilvl w:val="0"/>
          <w:numId w:val="3"/>
        </w:numPr>
        <w:spacing w:line="240" w:lineRule="auto"/>
        <w:ind w:left="600" w:hanging="360"/>
        <w:rPr>
          <w:color w:val="auto"/>
          <w:sz w:val="24"/>
          <w:szCs w:val="24"/>
        </w:rPr>
      </w:pPr>
      <w:r>
        <w:rPr>
          <w:rFonts w:ascii="Times New Roman" w:hAnsi="Times New Roman" w:eastAsia="Times New Roman" w:cs="Times New Roman"/>
          <w:b/>
          <w:bCs/>
          <w:color w:val="auto"/>
          <w:sz w:val="24"/>
          <w:szCs w:val="24"/>
          <w:rtl w:val="0"/>
        </w:rPr>
        <w:t>Clone the Version Control Repository:</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git clone https://github.com/</w:t>
      </w:r>
      <w:r>
        <w:rPr>
          <w:rFonts w:hint="default" w:ascii="Times New Roman" w:hAnsi="Times New Roman" w:eastAsia="Times New Roman" w:cs="Times New Roman"/>
          <w:color w:val="auto"/>
          <w:sz w:val="24"/>
          <w:szCs w:val="24"/>
          <w:rtl w:val="0"/>
          <w:lang w:val="en-US"/>
        </w:rPr>
        <w:t>laporejero</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spring-boot-api-exercises</w:t>
      </w:r>
      <w:r>
        <w:rPr>
          <w:rFonts w:ascii="Times New Roman" w:hAnsi="Times New Roman" w:eastAsia="Times New Roman" w:cs="Times New Roman"/>
          <w:color w:val="auto"/>
          <w:sz w:val="24"/>
          <w:szCs w:val="24"/>
          <w:rtl w:val="0"/>
        </w:rPr>
        <w:t>.git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cd </w:t>
      </w:r>
      <w:r>
        <w:rPr>
          <w:rFonts w:hint="default" w:ascii="Times New Roman" w:hAnsi="Times New Roman" w:eastAsia="Times New Roman" w:cs="Times New Roman"/>
          <w:color w:val="auto"/>
          <w:sz w:val="24"/>
          <w:szCs w:val="24"/>
          <w:rtl w:val="0"/>
          <w:lang w:val="en-US"/>
        </w:rPr>
        <w:t>spring-boot-api-exercises/exercise-3-employee</w:t>
      </w:r>
    </w:p>
    <w:p w14:paraId="00000011">
      <w:pPr>
        <w:widowControl w:val="0"/>
        <w:numPr>
          <w:ilvl w:val="0"/>
          <w:numId w:val="3"/>
        </w:numPr>
        <w:spacing w:line="240" w:lineRule="auto"/>
        <w:ind w:left="600" w:hanging="360"/>
        <w:rPr>
          <w:color w:val="auto"/>
          <w:sz w:val="24"/>
          <w:szCs w:val="24"/>
        </w:rPr>
      </w:pPr>
      <w:r>
        <w:rPr>
          <w:rFonts w:ascii="Times New Roman" w:hAnsi="Times New Roman" w:eastAsia="Times New Roman" w:cs="Times New Roman"/>
          <w:b/>
          <w:bCs/>
          <w:color w:val="auto"/>
          <w:sz w:val="24"/>
          <w:szCs w:val="24"/>
          <w:rtl w:val="0"/>
        </w:rPr>
        <w:t>Establish Environment Configurations:</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Create a </w:t>
      </w:r>
      <w:r>
        <w:rPr>
          <w:rFonts w:hint="default" w:ascii="Times New Roman" w:hAnsi="Times New Roman" w:eastAsia="Times New Roman" w:cs="Times New Roman"/>
          <w:color w:val="auto"/>
          <w:sz w:val="24"/>
          <w:szCs w:val="24"/>
          <w:rtl w:val="0"/>
          <w:lang w:val="en-US"/>
        </w:rPr>
        <w:t>PostgreSQL database for the Employee API.</w:t>
      </w:r>
    </w:p>
    <w:p w14:paraId="00000012">
      <w:pPr>
        <w:widowControl w:val="0"/>
        <w:numPr>
          <w:ilvl w:val="0"/>
          <w:numId w:val="3"/>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Configure the Database Connection</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Configure in:</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src/main/resources/application/properties</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Using the local credentials:</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spring.datasource.url=jdbc:postgresql://localhost:5432/&lt;database_name&gt;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spring.datasource.username=&lt;your_postgresql_username&gt;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spring.datasource.password=&lt;your_postgresql_password&gt;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spring.jpa.hibernate.ddl-auto=update</w:t>
      </w:r>
    </w:p>
    <w:p w14:paraId="00000013">
      <w:pPr>
        <w:widowControl w:val="0"/>
        <w:numPr>
          <w:ilvl w:val="0"/>
          <w:numId w:val="3"/>
        </w:numPr>
        <w:spacing w:line="240" w:lineRule="auto"/>
        <w:ind w:left="600" w:hanging="360"/>
        <w:rPr>
          <w:color w:val="FF0000"/>
          <w:sz w:val="24"/>
          <w:szCs w:val="24"/>
        </w:rPr>
      </w:pPr>
      <w:r>
        <w:rPr>
          <w:rFonts w:hint="default" w:ascii="Times New Roman" w:hAnsi="Times New Roman" w:eastAsia="Times New Roman" w:cs="Times New Roman"/>
          <w:b/>
          <w:bCs/>
          <w:color w:val="auto"/>
          <w:sz w:val="24"/>
          <w:szCs w:val="24"/>
          <w:rtl w:val="0"/>
          <w:lang w:val="en-US"/>
        </w:rPr>
        <w:t>Start the Application</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.\mvnw.cmd spring-boot:run</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the API is then available locally at: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http://localhost:8080</w:t>
      </w:r>
    </w:p>
    <w:p w14:paraId="00000014">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API Integration &amp; Core Interface Reference</w:t>
      </w:r>
    </w:p>
    <w:p w14:paraId="00000015">
      <w:pPr>
        <w:pStyle w:val="4"/>
        <w:keepNext w:val="0"/>
        <w:keepLines w:val="0"/>
        <w:widowControl w:val="0"/>
        <w:spacing w:before="0" w:after="255" w:line="240" w:lineRule="auto"/>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Exposed Endpoints</w:t>
      </w:r>
      <w:r>
        <w:rPr>
          <w:rFonts w:ascii="Times New Roman" w:hAnsi="Times New Roman" w:eastAsia="Times New Roman" w:cs="Times New Roman"/>
          <w:b/>
          <w:bCs/>
          <w:color w:val="auto"/>
          <w:sz w:val="24"/>
          <w:szCs w:val="24"/>
          <w:rtl w:val="0"/>
        </w:rPr>
        <w:br w:type="textWrapping"/>
      </w:r>
    </w:p>
    <w:p w14:paraId="00000016">
      <w:pPr>
        <w:pStyle w:val="5"/>
        <w:keepNext w:val="0"/>
        <w:keepLines w:val="0"/>
        <w:widowControl w:val="0"/>
        <w:spacing w:before="0" w:after="255" w:line="240" w:lineRule="auto"/>
        <w:rPr>
          <w:rFonts w:hint="default" w:ascii="Times New Roman" w:hAnsi="Times New Roman" w:eastAsia="Times New Roman" w:cs="Times New Roman"/>
          <w:b/>
          <w:bCs/>
          <w:color w:val="auto"/>
          <w:lang w:val="en-US"/>
        </w:rPr>
      </w:pPr>
      <w:r>
        <w:rPr>
          <w:rFonts w:ascii="Times New Roman" w:hAnsi="Times New Roman" w:eastAsia="Times New Roman" w:cs="Times New Roman"/>
          <w:b/>
          <w:bCs/>
          <w:color w:val="auto"/>
          <w:rtl w:val="0"/>
        </w:rPr>
        <w:t>POST /api/</w:t>
      </w:r>
      <w:r>
        <w:rPr>
          <w:rFonts w:hint="default" w:ascii="Times New Roman" w:hAnsi="Times New Roman" w:eastAsia="Times New Roman" w:cs="Times New Roman"/>
          <w:b/>
          <w:bCs/>
          <w:color w:val="auto"/>
          <w:rtl w:val="0"/>
          <w:lang w:val="en-US"/>
        </w:rPr>
        <w:t>employees</w:t>
      </w:r>
    </w:p>
    <w:p w14:paraId="00000018">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Creates a new employee:</w:t>
      </w:r>
    </w:p>
    <w:p w14:paraId="00000019">
      <w:pPr>
        <w:widowControl w:val="0"/>
        <w:numPr>
          <w:ilvl w:val="0"/>
          <w:numId w:val="4"/>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Request Body</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firstName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lastName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Dela Cruz</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email</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juan@example.com</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department</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Engineering</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p>
    <w:p w14:paraId="4070D0FE">
      <w:pPr>
        <w:widowControl w:val="0"/>
        <w:numPr>
          <w:ilvl w:val="0"/>
          <w:numId w:val="4"/>
        </w:numPr>
        <w:spacing w:line="240" w:lineRule="auto"/>
        <w:ind w:left="600" w:hanging="360"/>
        <w:rPr>
          <w:b/>
          <w:bCs/>
          <w:color w:val="auto"/>
          <w:sz w:val="24"/>
          <w:szCs w:val="24"/>
        </w:rPr>
      </w:pPr>
      <w:r>
        <w:rPr>
          <w:rFonts w:ascii="Times New Roman" w:hAnsi="Times New Roman" w:eastAsia="Times New Roman" w:cs="Times New Roman"/>
          <w:b/>
          <w:bCs/>
          <w:color w:val="auto"/>
          <w:sz w:val="24"/>
          <w:szCs w:val="24"/>
          <w:rtl w:val="0"/>
        </w:rPr>
        <w:t>Successful Response Protocol (20</w:t>
      </w:r>
      <w:r>
        <w:rPr>
          <w:rFonts w:hint="default" w:ascii="Times New Roman" w:hAnsi="Times New Roman" w:eastAsia="Times New Roman" w:cs="Times New Roman"/>
          <w:b/>
          <w:bCs/>
          <w:color w:val="auto"/>
          <w:sz w:val="24"/>
          <w:szCs w:val="24"/>
          <w:rtl w:val="0"/>
          <w:lang w:val="en-US"/>
        </w:rPr>
        <w:t>1</w:t>
      </w:r>
      <w:r>
        <w:rPr>
          <w:rFonts w:ascii="Times New Roman" w:hAnsi="Times New Roman" w:eastAsia="Times New Roman" w:cs="Times New Roman"/>
          <w:b/>
          <w:bCs/>
          <w:color w:val="auto"/>
          <w:sz w:val="24"/>
          <w:szCs w:val="24"/>
          <w:rtl w:val="0"/>
        </w:rPr>
        <w:t xml:space="preserve"> </w:t>
      </w:r>
      <w:r>
        <w:rPr>
          <w:rFonts w:hint="default" w:ascii="Times New Roman" w:hAnsi="Times New Roman" w:eastAsia="Times New Roman" w:cs="Times New Roman"/>
          <w:b/>
          <w:bCs/>
          <w:color w:val="auto"/>
          <w:sz w:val="24"/>
          <w:szCs w:val="24"/>
          <w:rtl w:val="0"/>
          <w:lang w:val="en-US"/>
        </w:rPr>
        <w:t>Created</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1,</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firstName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lastName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Dela Cruz</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email</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juan@example.com</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department</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Engineering</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isDeleted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false</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b/>
          <w:bCs/>
          <w:color w:val="auto"/>
          <w:sz w:val="24"/>
          <w:szCs w:val="24"/>
          <w:rtl w:val="0"/>
        </w:rPr>
        <w:t>}</w:t>
      </w:r>
    </w:p>
    <w:p w14:paraId="0000001A">
      <w:pPr>
        <w:widowControl w:val="0"/>
        <w:numPr>
          <w:ilvl w:val="0"/>
          <w:numId w:val="4"/>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Invalid Request Data returns (400 Bad Request)</w:t>
      </w:r>
      <w:r>
        <w:rPr>
          <w:rFonts w:ascii="Times New Roman" w:hAnsi="Times New Roman" w:eastAsia="Times New Roman" w:cs="Times New Roman"/>
          <w:color w:val="auto"/>
          <w:sz w:val="24"/>
          <w:szCs w:val="24"/>
          <w:rtl w:val="0"/>
        </w:rPr>
        <w:br w:type="textWrapping"/>
      </w:r>
    </w:p>
    <w:p w14:paraId="32AE0791">
      <w:pPr>
        <w:pStyle w:val="5"/>
        <w:keepNext w:val="0"/>
        <w:keepLines w:val="0"/>
        <w:widowControl w:val="0"/>
        <w:spacing w:before="0" w:after="255" w:line="240" w:lineRule="auto"/>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rtl w:val="0"/>
          <w:lang w:val="en-US"/>
        </w:rPr>
        <w:t>GET</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employees</w:t>
      </w:r>
    </w:p>
    <w:p w14:paraId="50E8EAB1">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Retrieves all active employees:</w:t>
      </w:r>
    </w:p>
    <w:p w14:paraId="12BEA99A">
      <w:pPr>
        <w:pStyle w:val="5"/>
        <w:keepNext w:val="0"/>
        <w:keepLines w:val="0"/>
        <w:widowControl w:val="0"/>
        <w:numPr>
          <w:ilvl w:val="0"/>
          <w:numId w:val="0"/>
        </w:numPr>
        <w:spacing w:before="0" w:after="255" w:line="240" w:lineRule="auto"/>
        <w:ind w:left="360" w:leftChars="109" w:hanging="120" w:hangingChars="50"/>
        <w:outlineLvl w:val="3"/>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1,</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firstName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lastName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Dela Cruz</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email</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juan@example.com</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department</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Engineering</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isDeleted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false</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w:t>
      </w:r>
    </w:p>
    <w:p w14:paraId="1E6BA08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Employees that have been soft-deleted are excluded from the response.</w:t>
      </w:r>
    </w:p>
    <w:p w14:paraId="2D07BC57">
      <w:pPr>
        <w:rPr>
          <w:rFonts w:hint="default" w:ascii="Times New Roman" w:hAnsi="Times New Roman" w:eastAsia="SimSun" w:cs="Times New Roman"/>
          <w:sz w:val="24"/>
          <w:szCs w:val="24"/>
          <w:lang w:val="en-US"/>
        </w:rPr>
      </w:pPr>
    </w:p>
    <w:p w14:paraId="42BEAC13">
      <w:pPr>
        <w:rPr>
          <w:rFonts w:hint="default"/>
          <w:lang w:val="en-US"/>
        </w:rPr>
      </w:pPr>
      <w:r>
        <w:rPr>
          <w:rFonts w:hint="default" w:ascii="Times New Roman" w:hAnsi="Times New Roman" w:eastAsia="Times New Roman" w:cs="Times New Roman"/>
          <w:b/>
          <w:bCs/>
          <w:color w:val="auto"/>
          <w:rtl w:val="0"/>
          <w:lang w:val="en-US"/>
        </w:rPr>
        <w:t>GET /api/employees/{id}</w:t>
      </w:r>
      <w:r>
        <w:rPr>
          <w:rFonts w:hint="default" w:ascii="Times New Roman" w:hAnsi="Times New Roman" w:eastAsia="Times New Roman" w:cs="Times New Roman"/>
          <w:b/>
          <w:bCs/>
          <w:color w:val="auto"/>
          <w:rtl w:val="0"/>
          <w:lang w:val="en-US"/>
        </w:rPr>
        <w:br w:type="textWrapping"/>
      </w:r>
    </w:p>
    <w:p w14:paraId="3EC288BE">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Retrieves a specific active employee by ID:</w:t>
      </w:r>
    </w:p>
    <w:p w14:paraId="08D07F12">
      <w:pPr>
        <w:pStyle w:val="5"/>
        <w:keepNext w:val="0"/>
        <w:keepLines w:val="0"/>
        <w:widowControl w:val="0"/>
        <w:numPr>
          <w:ilvl w:val="0"/>
          <w:numId w:val="0"/>
        </w:numPr>
        <w:spacing w:before="0" w:after="255" w:line="240" w:lineRule="auto"/>
        <w:ind w:leftChars="0" w:firstLine="120" w:firstLineChars="50"/>
        <w:outlineLvl w:val="3"/>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p>
    <w:p w14:paraId="6B2FB929">
      <w:pPr>
        <w:ind w:firstLine="120" w:firstLineChars="50"/>
        <w:rPr>
          <w:rFonts w:hint="default"/>
          <w:lang w:val="en-US"/>
        </w:rPr>
      </w:pPr>
      <w:r>
        <w:rPr>
          <w:rFonts w:hint="default" w:ascii="Times New Roman" w:hAnsi="Times New Roman" w:eastAsia="Times New Roman" w:cs="Times New Roman"/>
          <w:b/>
          <w:bCs/>
          <w:color w:val="auto"/>
          <w:sz w:val="24"/>
          <w:szCs w:val="24"/>
          <w:rtl w:val="0"/>
          <w:lang w:val="en-US"/>
        </w:rPr>
        <w:t>• Employee Not Found (404 Not Found)</w:t>
      </w:r>
    </w:p>
    <w:p w14:paraId="7CF18E8A">
      <w:pPr>
        <w:rPr>
          <w:rFonts w:hint="default"/>
          <w:lang w:val="en-US"/>
        </w:rPr>
      </w:pPr>
    </w:p>
    <w:p w14:paraId="52A62564">
      <w:pPr>
        <w:widowControl w:val="0"/>
        <w:spacing w:line="240" w:lineRule="auto"/>
        <w:rPr>
          <w:rFonts w:hint="default" w:ascii="Times New Roman" w:hAnsi="Times New Roman" w:eastAsia="Times New Roman" w:cs="Times New Roman"/>
          <w:b/>
          <w:bCs/>
          <w:color w:val="auto"/>
          <w:sz w:val="24"/>
          <w:szCs w:val="24"/>
          <w:rtl w:val="0"/>
          <w:lang w:val="en-US"/>
        </w:rPr>
      </w:pPr>
    </w:p>
    <w:p w14:paraId="45221BF7">
      <w:pPr>
        <w:widowControl w:val="0"/>
        <w:spacing w:line="240" w:lineRule="auto"/>
        <w:rPr>
          <w:rFonts w:hint="default" w:ascii="Times New Roman" w:hAnsi="Times New Roman" w:eastAsia="Times New Roman" w:cs="Times New Roman"/>
          <w:b/>
          <w:bCs/>
          <w:color w:val="auto"/>
          <w:rtl w:val="0"/>
          <w:lang w:val="en-US"/>
        </w:rPr>
      </w:pPr>
      <w:r>
        <w:rPr>
          <w:rFonts w:hint="default" w:ascii="Times New Roman" w:hAnsi="Times New Roman" w:eastAsia="Times New Roman" w:cs="Times New Roman"/>
          <w:b/>
          <w:bCs/>
          <w:color w:val="auto"/>
          <w:sz w:val="24"/>
          <w:szCs w:val="24"/>
          <w:rtl w:val="0"/>
          <w:lang w:val="en-US"/>
        </w:rPr>
        <w:t>PUT</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employees/{id}</w:t>
      </w:r>
    </w:p>
    <w:p w14:paraId="341EA8B2">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Updates an existing active employee:</w:t>
      </w:r>
    </w:p>
    <w:p w14:paraId="0520035F">
      <w:pPr>
        <w:widowControl w:val="0"/>
        <w:numPr>
          <w:ilvl w:val="0"/>
          <w:numId w:val="0"/>
        </w:numPr>
        <w:spacing w:line="240" w:lineRule="auto"/>
        <w:ind w:left="240" w:leftChars="0"/>
        <w:rPr>
          <w:color w:val="auto"/>
          <w:sz w:val="24"/>
          <w:szCs w:val="24"/>
        </w:rPr>
      </w:pPr>
    </w:p>
    <w:p w14:paraId="03495336">
      <w:pPr>
        <w:widowControl w:val="0"/>
        <w:numPr>
          <w:ilvl w:val="0"/>
          <w:numId w:val="0"/>
        </w:numPr>
        <w:spacing w:line="240" w:lineRule="auto"/>
        <w:ind w:left="360" w:leftChars="109" w:hanging="120" w:hangingChars="50"/>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xml:space="preserve">• </w:t>
      </w:r>
      <w:r>
        <w:rPr>
          <w:rFonts w:hint="default" w:ascii="Times New Roman" w:hAnsi="Times New Roman" w:eastAsia="Times New Roman" w:cs="Times New Roman"/>
          <w:b/>
          <w:bCs/>
          <w:color w:val="auto"/>
          <w:sz w:val="24"/>
          <w:szCs w:val="24"/>
          <w:rtl w:val="0"/>
          <w:lang w:val="en-US"/>
        </w:rPr>
        <w:t>Request Body:</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firstName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lastName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Dela Cruz</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email</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juan@example.com</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department</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Engineering</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b/>
          <w:bCs/>
          <w:color w:val="auto"/>
          <w:sz w:val="24"/>
          <w:szCs w:val="24"/>
          <w:rtl w:val="0"/>
        </w:rPr>
        <w:t>}</w:t>
      </w:r>
    </w:p>
    <w:p w14:paraId="3D84CA5A">
      <w:pPr>
        <w:widowControl w:val="0"/>
        <w:numPr>
          <w:ilvl w:val="0"/>
          <w:numId w:val="0"/>
        </w:numPr>
        <w:spacing w:line="240" w:lineRule="auto"/>
        <w:ind w:left="120" w:hanging="120" w:hangingChars="50"/>
        <w:rPr>
          <w:rFonts w:hint="default" w:ascii="Times New Roman" w:hAnsi="Times New Roman" w:eastAsia="Times New Roman" w:cs="Times New Roman"/>
          <w:color w:val="auto"/>
          <w:sz w:val="24"/>
          <w:szCs w:val="24"/>
          <w:rtl w:val="0"/>
          <w:lang w:val="en-US"/>
        </w:rPr>
      </w:pPr>
    </w:p>
    <w:p w14:paraId="1558CE1B">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r>
        <w:rPr>
          <w:rFonts w:ascii="Times New Roman" w:hAnsi="Times New Roman" w:eastAsia="Times New Roman" w:cs="Times New Roman"/>
          <w:b/>
          <w:bCs/>
          <w:color w:val="auto"/>
          <w:sz w:val="24"/>
          <w:szCs w:val="24"/>
          <w:rtl w:val="0"/>
          <w:lang w:val="en-US"/>
        </w:rPr>
        <w:br w:type="textWrapping"/>
      </w: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Employee Not Found (404 Not Found)</w:t>
      </w:r>
    </w:p>
    <w:p w14:paraId="1E42AE3E">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Invalid request data returns (400 Bad Request)</w:t>
      </w:r>
    </w:p>
    <w:p w14:paraId="0A17D065">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p>
    <w:p w14:paraId="0FCD93F6">
      <w:pPr>
        <w:widowControl w:val="0"/>
        <w:spacing w:line="240" w:lineRule="auto"/>
        <w:rPr>
          <w:rFonts w:hint="default" w:ascii="Times New Roman" w:hAnsi="Times New Roman" w:eastAsia="Times New Roman" w:cs="Times New Roman"/>
          <w:b/>
          <w:bCs/>
          <w:color w:val="auto"/>
          <w:rtl w:val="0"/>
          <w:lang w:val="en-US"/>
        </w:rPr>
      </w:pPr>
      <w:r>
        <w:rPr>
          <w:rFonts w:hint="default" w:ascii="Times New Roman" w:hAnsi="Times New Roman" w:eastAsia="Times New Roman" w:cs="Times New Roman"/>
          <w:b/>
          <w:bCs/>
          <w:color w:val="auto"/>
          <w:rtl w:val="0"/>
          <w:lang w:val="en-US"/>
        </w:rPr>
        <w:t>DELETE</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books/{id}</w:t>
      </w:r>
    </w:p>
    <w:p w14:paraId="39F43140">
      <w:pPr>
        <w:widowControl w:val="0"/>
        <w:spacing w:line="240" w:lineRule="auto"/>
        <w:rPr>
          <w:rFonts w:hint="default"/>
          <w:color w:val="auto"/>
          <w:sz w:val="24"/>
          <w:szCs w:val="24"/>
          <w:lang w:val="en-US"/>
        </w:rPr>
      </w:pP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Soft-deletes an employee. </w:t>
      </w:r>
      <w:r>
        <w:rPr>
          <w:rFonts w:hint="default" w:ascii="Times New Roman" w:hAnsi="Times New Roman" w:eastAsia="SimSun" w:cs="Times New Roman"/>
          <w:sz w:val="24"/>
          <w:szCs w:val="24"/>
        </w:rPr>
        <w:t xml:space="preserve">Instead of physically removing the database record, the employee's </w:t>
      </w:r>
      <w:r>
        <w:rPr>
          <w:rStyle w:val="10"/>
          <w:rFonts w:hint="default" w:ascii="Times New Roman" w:hAnsi="Times New Roman" w:eastAsia="SimSun" w:cs="Times New Roman"/>
          <w:sz w:val="24"/>
          <w:szCs w:val="24"/>
        </w:rPr>
        <w:t>isDeleted</w:t>
      </w:r>
      <w:r>
        <w:rPr>
          <w:rFonts w:hint="default" w:ascii="Times New Roman" w:hAnsi="Times New Roman" w:eastAsia="SimSun" w:cs="Times New Roman"/>
          <w:sz w:val="24"/>
          <w:szCs w:val="24"/>
        </w:rPr>
        <w:t xml:space="preserve"> field is changed to </w:t>
      </w:r>
      <w:r>
        <w:rPr>
          <w:rStyle w:val="10"/>
          <w:rFonts w:hint="default" w:ascii="Times New Roman" w:hAnsi="Times New Roman" w:eastAsia="SimSun" w:cs="Times New Roman"/>
          <w:sz w:val="24"/>
          <w:szCs w:val="24"/>
        </w:rPr>
        <w:t>true</w:t>
      </w:r>
      <w:r>
        <w:rPr>
          <w:rStyle w:val="10"/>
          <w:rFonts w:hint="default" w:ascii="Times New Roman" w:hAnsi="Times New Roman" w:eastAsia="SimSun" w:cs="Times New Roman"/>
          <w:sz w:val="24"/>
          <w:szCs w:val="24"/>
          <w:lang w:val="en-US"/>
        </w:rPr>
        <w:t>.</w:t>
      </w:r>
    </w:p>
    <w:p w14:paraId="794241E1">
      <w:pPr>
        <w:widowControl w:val="0"/>
        <w:numPr>
          <w:ilvl w:val="0"/>
          <w:numId w:val="0"/>
        </w:numPr>
        <w:spacing w:line="240" w:lineRule="auto"/>
        <w:ind w:left="240" w:leftChars="0"/>
        <w:rPr>
          <w:color w:val="auto"/>
          <w:sz w:val="24"/>
          <w:szCs w:val="24"/>
        </w:rPr>
      </w:pPr>
    </w:p>
    <w:p w14:paraId="1183716A">
      <w:pPr>
        <w:widowControl w:val="0"/>
        <w:numPr>
          <w:ilvl w:val="0"/>
          <w:numId w:val="0"/>
        </w:numPr>
        <w:spacing w:line="240" w:lineRule="auto"/>
        <w:ind w:left="240" w:leftChars="109" w:firstLine="0" w:firstLineChars="0"/>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4 No Content):</w:t>
      </w:r>
    </w:p>
    <w:p w14:paraId="16560074">
      <w:pPr>
        <w:widowControl w:val="0"/>
        <w:numPr>
          <w:ilvl w:val="0"/>
          <w:numId w:val="0"/>
        </w:numPr>
        <w:spacing w:line="240" w:lineRule="auto"/>
        <w:ind w:firstLine="240" w:firstLineChars="10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Employee Not Found (404 Not Found)</w:t>
      </w:r>
      <w:r>
        <w:rPr>
          <w:rFonts w:hint="default" w:ascii="Times New Roman" w:hAnsi="Times New Roman" w:eastAsia="Times New Roman" w:cs="Times New Roman"/>
          <w:b/>
          <w:bCs/>
          <w:color w:val="auto"/>
          <w:sz w:val="24"/>
          <w:szCs w:val="24"/>
          <w:rtl w:val="0"/>
          <w:lang w:val="en-US"/>
        </w:rPr>
        <w:br w:type="textWrapping"/>
      </w:r>
    </w:p>
    <w:p w14:paraId="0000001B">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Testing &amp; CI/CD Deployment Workflows</w:t>
      </w:r>
    </w:p>
    <w:p w14:paraId="0000001C">
      <w:pPr>
        <w:pStyle w:val="4"/>
        <w:keepNext w:val="0"/>
        <w:keepLines w:val="0"/>
        <w:widowControl w:val="0"/>
        <w:spacing w:before="0" w:after="240" w:line="240" w:lineRule="auto"/>
        <w:rPr>
          <w:rFonts w:ascii="Times New Roman" w:hAnsi="Times New Roman" w:eastAsia="Times New Roman" w:cs="Times New Roman"/>
          <w:b/>
          <w:bCs/>
          <w:color w:val="000000"/>
          <w:sz w:val="24"/>
          <w:szCs w:val="24"/>
        </w:rPr>
      </w:pPr>
      <w:r>
        <w:rPr>
          <w:rFonts w:hint="default" w:ascii="Times New Roman" w:hAnsi="Times New Roman" w:eastAsia="SimSun" w:cs="Times New Roman"/>
          <w:b/>
          <w:bCs/>
          <w:color w:val="auto"/>
          <w:sz w:val="24"/>
          <w:szCs w:val="24"/>
        </w:rPr>
        <w:t>The Bookstore API was manually tested using Postman to verify the behavior of the REST endpoints</w:t>
      </w:r>
      <w:r>
        <w:rPr>
          <w:rFonts w:ascii="SimSun" w:hAnsi="SimSun" w:eastAsia="SimSun" w:cs="SimSun"/>
          <w:b/>
          <w:bCs/>
          <w:color w:val="auto"/>
          <w:sz w:val="24"/>
          <w:szCs w:val="24"/>
        </w:rPr>
        <w:t>.</w:t>
      </w:r>
      <w:r>
        <w:rPr>
          <w:rFonts w:ascii="SimSun" w:hAnsi="SimSun" w:eastAsia="SimSun" w:cs="SimSun"/>
          <w:b/>
          <w:bCs/>
          <w:color w:val="auto"/>
          <w:sz w:val="24"/>
          <w:szCs w:val="24"/>
        </w:rPr>
        <w:br w:type="textWrapping"/>
      </w:r>
      <w:r>
        <w:rPr>
          <w:rFonts w:hint="default" w:ascii="Times New Roman" w:hAnsi="Times New Roman" w:eastAsia="SimSun" w:cs="Times New Roman"/>
          <w:b/>
          <w:bCs/>
          <w:color w:val="auto"/>
          <w:sz w:val="24"/>
          <w:szCs w:val="24"/>
        </w:rPr>
        <w:t>The following operations were tested:</w:t>
      </w:r>
    </w:p>
    <w:p w14:paraId="43DF94F5">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Creating a </w:t>
      </w:r>
      <w:r>
        <w:rPr>
          <w:rFonts w:hint="default" w:ascii="Times New Roman" w:hAnsi="Times New Roman" w:eastAsia="SimSun" w:cs="Times New Roman"/>
          <w:color w:val="auto"/>
          <w:sz w:val="24"/>
          <w:szCs w:val="24"/>
          <w:lang w:val="en-US"/>
        </w:rPr>
        <w:t>employee</w:t>
      </w:r>
      <w:r>
        <w:rPr>
          <w:rFonts w:hint="default" w:ascii="Times New Roman" w:hAnsi="Times New Roman" w:eastAsia="SimSun" w:cs="Times New Roman"/>
          <w:color w:val="auto"/>
          <w:sz w:val="24"/>
          <w:szCs w:val="24"/>
        </w:rPr>
        <w:t xml:space="preserve"> using </w:t>
      </w:r>
      <w:r>
        <w:rPr>
          <w:rStyle w:val="10"/>
          <w:rFonts w:hint="default" w:ascii="Times New Roman" w:hAnsi="Times New Roman" w:eastAsia="SimSun" w:cs="Times New Roman"/>
          <w:color w:val="auto"/>
          <w:sz w:val="24"/>
          <w:szCs w:val="24"/>
        </w:rPr>
        <w:t>POST /api/</w:t>
      </w:r>
      <w:r>
        <w:rPr>
          <w:rStyle w:val="10"/>
          <w:rFonts w:hint="default" w:ascii="Times New Roman" w:hAnsi="Times New Roman" w:eastAsia="SimSun" w:cs="Times New Roman"/>
          <w:color w:val="auto"/>
          <w:sz w:val="24"/>
          <w:szCs w:val="24"/>
          <w:lang w:val="en-US"/>
        </w:rPr>
        <w:t>employees</w:t>
      </w:r>
    </w:p>
    <w:p w14:paraId="0A813133">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Retrieving all </w:t>
      </w:r>
      <w:r>
        <w:rPr>
          <w:rFonts w:hint="default" w:ascii="Times New Roman" w:hAnsi="Times New Roman" w:eastAsia="SimSun" w:cs="Times New Roman"/>
          <w:color w:val="auto"/>
          <w:sz w:val="24"/>
          <w:szCs w:val="24"/>
          <w:lang w:val="en-US"/>
        </w:rPr>
        <w:t>active employees</w:t>
      </w:r>
      <w:r>
        <w:rPr>
          <w:rFonts w:hint="default" w:ascii="Times New Roman" w:hAnsi="Times New Roman" w:eastAsia="SimSun" w:cs="Times New Roman"/>
          <w:color w:val="auto"/>
          <w:sz w:val="24"/>
          <w:szCs w:val="24"/>
        </w:rPr>
        <w:t xml:space="preserve"> using </w:t>
      </w:r>
      <w:r>
        <w:rPr>
          <w:rStyle w:val="10"/>
          <w:rFonts w:hint="default" w:ascii="Times New Roman" w:hAnsi="Times New Roman" w:eastAsia="SimSun" w:cs="Times New Roman"/>
          <w:color w:val="auto"/>
          <w:sz w:val="24"/>
          <w:szCs w:val="24"/>
        </w:rPr>
        <w:t>GET /api/</w:t>
      </w:r>
      <w:r>
        <w:rPr>
          <w:rStyle w:val="10"/>
          <w:rFonts w:hint="default" w:ascii="Times New Roman" w:hAnsi="Times New Roman" w:eastAsia="SimSun" w:cs="Times New Roman"/>
          <w:color w:val="auto"/>
          <w:sz w:val="24"/>
          <w:szCs w:val="24"/>
          <w:lang w:val="en-US"/>
        </w:rPr>
        <w:t>employees</w:t>
      </w:r>
    </w:p>
    <w:p w14:paraId="14EE67C7">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Retrieving a specific </w:t>
      </w:r>
      <w:r>
        <w:rPr>
          <w:rFonts w:hint="default" w:ascii="Times New Roman" w:hAnsi="Times New Roman" w:eastAsia="SimSun" w:cs="Times New Roman"/>
          <w:color w:val="auto"/>
          <w:sz w:val="24"/>
          <w:szCs w:val="24"/>
          <w:lang w:val="en-US"/>
        </w:rPr>
        <w:t xml:space="preserve">active employee </w:t>
      </w:r>
      <w:r>
        <w:rPr>
          <w:rFonts w:hint="default" w:ascii="Times New Roman" w:hAnsi="Times New Roman" w:eastAsia="SimSun" w:cs="Times New Roman"/>
          <w:color w:val="auto"/>
          <w:sz w:val="24"/>
          <w:szCs w:val="24"/>
        </w:rPr>
        <w:t xml:space="preserve">using </w:t>
      </w:r>
      <w:r>
        <w:rPr>
          <w:rStyle w:val="10"/>
          <w:rFonts w:hint="default" w:ascii="Times New Roman" w:hAnsi="Times New Roman" w:eastAsia="SimSun" w:cs="Times New Roman"/>
          <w:color w:val="auto"/>
          <w:sz w:val="24"/>
          <w:szCs w:val="24"/>
        </w:rPr>
        <w:t>GET /api/</w:t>
      </w:r>
      <w:r>
        <w:rPr>
          <w:rStyle w:val="10"/>
          <w:rFonts w:hint="default" w:ascii="Times New Roman" w:hAnsi="Times New Roman" w:eastAsia="SimSun" w:cs="Times New Roman"/>
          <w:color w:val="auto"/>
          <w:sz w:val="24"/>
          <w:szCs w:val="24"/>
          <w:lang w:val="en-US"/>
        </w:rPr>
        <w:t>employees</w:t>
      </w:r>
      <w:r>
        <w:rPr>
          <w:rStyle w:val="10"/>
          <w:rFonts w:hint="default" w:ascii="Times New Roman" w:hAnsi="Times New Roman" w:eastAsia="SimSun" w:cs="Times New Roman"/>
          <w:color w:val="auto"/>
          <w:sz w:val="24"/>
          <w:szCs w:val="24"/>
        </w:rPr>
        <w:t>/{id}</w:t>
      </w:r>
    </w:p>
    <w:p w14:paraId="1D884744">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Updating a</w:t>
      </w:r>
      <w:r>
        <w:rPr>
          <w:rFonts w:hint="default" w:ascii="Times New Roman" w:hAnsi="Times New Roman" w:eastAsia="SimSun" w:cs="Times New Roman"/>
          <w:sz w:val="24"/>
          <w:szCs w:val="24"/>
          <w:lang w:val="en-US"/>
        </w:rPr>
        <w:t>n employee</w:t>
      </w:r>
      <w:r>
        <w:rPr>
          <w:rFonts w:hint="default" w:ascii="Times New Roman" w:hAnsi="Times New Roman" w:eastAsia="SimSun" w:cs="Times New Roman"/>
          <w:sz w:val="24"/>
          <w:szCs w:val="24"/>
        </w:rPr>
        <w:t xml:space="preserve"> using </w:t>
      </w:r>
      <w:r>
        <w:rPr>
          <w:rStyle w:val="10"/>
          <w:rFonts w:hint="default" w:ascii="Times New Roman" w:hAnsi="Times New Roman" w:eastAsia="SimSun" w:cs="Times New Roman"/>
          <w:sz w:val="24"/>
          <w:szCs w:val="24"/>
        </w:rPr>
        <w:t>PUT /api/</w:t>
      </w:r>
      <w:r>
        <w:rPr>
          <w:rStyle w:val="10"/>
          <w:rFonts w:hint="default" w:ascii="Times New Roman" w:hAnsi="Times New Roman" w:eastAsia="SimSun" w:cs="Times New Roman"/>
          <w:color w:val="auto"/>
          <w:sz w:val="24"/>
          <w:szCs w:val="24"/>
          <w:lang w:val="en-US"/>
        </w:rPr>
        <w:t>employees</w:t>
      </w:r>
      <w:r>
        <w:rPr>
          <w:rStyle w:val="10"/>
          <w:rFonts w:hint="default" w:ascii="Times New Roman" w:hAnsi="Times New Roman" w:eastAsia="SimSun" w:cs="Times New Roman"/>
          <w:sz w:val="24"/>
          <w:szCs w:val="24"/>
        </w:rPr>
        <w:t>/{id}</w:t>
      </w:r>
    </w:p>
    <w:p w14:paraId="51589682">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Deleting a </w:t>
      </w:r>
      <w:r>
        <w:rPr>
          <w:rFonts w:hint="default" w:ascii="Times New Roman" w:hAnsi="Times New Roman" w:eastAsia="SimSun" w:cs="Times New Roman"/>
          <w:sz w:val="24"/>
          <w:szCs w:val="24"/>
          <w:lang w:val="en-US"/>
        </w:rPr>
        <w:t>menu item</w:t>
      </w:r>
      <w:r>
        <w:rPr>
          <w:rFonts w:hint="default" w:ascii="Times New Roman" w:hAnsi="Times New Roman" w:eastAsia="SimSun" w:cs="Times New Roman"/>
          <w:sz w:val="24"/>
          <w:szCs w:val="24"/>
        </w:rPr>
        <w:t xml:space="preserve"> using </w:t>
      </w:r>
      <w:r>
        <w:rPr>
          <w:rStyle w:val="10"/>
          <w:rFonts w:hint="default" w:ascii="Times New Roman" w:hAnsi="Times New Roman" w:eastAsia="SimSun" w:cs="Times New Roman"/>
          <w:sz w:val="24"/>
          <w:szCs w:val="24"/>
        </w:rPr>
        <w:t>DELETE /api/</w:t>
      </w:r>
      <w:r>
        <w:rPr>
          <w:rStyle w:val="10"/>
          <w:rFonts w:hint="default" w:ascii="Times New Roman" w:hAnsi="Times New Roman" w:eastAsia="SimSun" w:cs="Times New Roman"/>
          <w:sz w:val="24"/>
          <w:szCs w:val="24"/>
          <w:lang w:val="en-US"/>
        </w:rPr>
        <w:t>menu</w:t>
      </w:r>
      <w:r>
        <w:rPr>
          <w:rStyle w:val="10"/>
          <w:rFonts w:hint="default" w:ascii="Times New Roman" w:hAnsi="Times New Roman" w:eastAsia="SimSun" w:cs="Times New Roman"/>
          <w:sz w:val="24"/>
          <w:szCs w:val="24"/>
        </w:rPr>
        <w:t>/{id}</w:t>
      </w:r>
    </w:p>
    <w:p w14:paraId="4160E636">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Verifying that soft-deleted employees are excluded from normal retrieval operations</w:t>
      </w:r>
    </w:p>
    <w:p w14:paraId="69222480">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Verifying that soft-deleted employees cannot be updated through the normal update endpoint</w:t>
      </w:r>
    </w:p>
    <w:p w14:paraId="10C992F2">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Verifying </w:t>
      </w:r>
      <w:r>
        <w:rPr>
          <w:rStyle w:val="10"/>
          <w:rFonts w:hint="default" w:ascii="Times New Roman" w:hAnsi="Times New Roman" w:eastAsia="SimSun" w:cs="Times New Roman"/>
          <w:sz w:val="24"/>
          <w:szCs w:val="24"/>
        </w:rPr>
        <w:t>404 Not Found</w:t>
      </w:r>
      <w:r>
        <w:rPr>
          <w:rFonts w:hint="default" w:ascii="Times New Roman" w:hAnsi="Times New Roman" w:eastAsia="SimSun" w:cs="Times New Roman"/>
          <w:sz w:val="24"/>
          <w:szCs w:val="24"/>
        </w:rPr>
        <w:t xml:space="preserve"> responses for unavailable employees</w:t>
      </w:r>
    </w:p>
    <w:p w14:paraId="2E2654AF">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Verifying </w:t>
      </w:r>
      <w:r>
        <w:rPr>
          <w:rStyle w:val="10"/>
          <w:rFonts w:hint="default" w:ascii="Times New Roman" w:hAnsi="Times New Roman" w:eastAsia="SimSun" w:cs="Times New Roman"/>
          <w:sz w:val="24"/>
          <w:szCs w:val="24"/>
        </w:rPr>
        <w:t>400 Bad Request</w:t>
      </w:r>
      <w:r>
        <w:rPr>
          <w:rFonts w:hint="default" w:ascii="Times New Roman" w:hAnsi="Times New Roman" w:eastAsia="SimSun" w:cs="Times New Roman"/>
          <w:sz w:val="24"/>
          <w:szCs w:val="24"/>
        </w:rPr>
        <w:t xml:space="preserve"> responses for invalid </w:t>
      </w:r>
      <w:r>
        <w:rPr>
          <w:rFonts w:hint="default" w:ascii="Times New Roman" w:hAnsi="Times New Roman" w:eastAsia="SimSun" w:cs="Times New Roman"/>
          <w:sz w:val="24"/>
          <w:szCs w:val="24"/>
          <w:lang w:val="en-US"/>
        </w:rPr>
        <w:t xml:space="preserve">employee </w:t>
      </w:r>
      <w:r>
        <w:rPr>
          <w:rFonts w:hint="default" w:ascii="Times New Roman" w:hAnsi="Times New Roman" w:eastAsia="SimSun" w:cs="Times New Roman"/>
          <w:sz w:val="24"/>
          <w:szCs w:val="24"/>
        </w:rPr>
        <w:t>data</w:t>
      </w:r>
      <w:r>
        <w:rPr>
          <w:rFonts w:hint="default" w:ascii="Times New Roman" w:hAnsi="Times New Roman" w:eastAsia="SimSun" w:cs="Times New Roman"/>
          <w:sz w:val="24"/>
          <w:szCs w:val="24"/>
        </w:rPr>
        <w:br w:type="textWrapping"/>
      </w:r>
    </w:p>
    <w:p w14:paraId="0000001F">
      <w:pPr>
        <w:pStyle w:val="4"/>
        <w:keepNext w:val="0"/>
        <w:keepLines w:val="0"/>
        <w:widowControl w:val="0"/>
        <w:spacing w:before="240" w:after="240" w:line="240" w:lineRule="auto"/>
        <w:rPr>
          <w:rFonts w:ascii="Times New Roman" w:hAnsi="Times New Roman" w:eastAsia="Times New Roman" w:cs="Times New Roman"/>
          <w:b/>
          <w:bCs/>
          <w:color w:val="000000"/>
          <w:sz w:val="24"/>
          <w:szCs w:val="24"/>
          <w:rtl w:val="0"/>
        </w:rPr>
      </w:pPr>
      <w:r>
        <w:rPr>
          <w:rFonts w:ascii="Times New Roman" w:hAnsi="Times New Roman" w:eastAsia="Times New Roman" w:cs="Times New Roman"/>
          <w:b/>
          <w:bCs/>
          <w:color w:val="000000"/>
          <w:sz w:val="24"/>
          <w:szCs w:val="24"/>
          <w:rtl w:val="0"/>
        </w:rPr>
        <w:t>Deployment Framework Pipeline</w:t>
      </w:r>
    </w:p>
    <w:p w14:paraId="2070F3EC">
      <w:pPr>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No CI/CD pipeline or automated deployment workflow is configured for this exercise.</w:t>
      </w:r>
    </w:p>
    <w:p w14:paraId="0000002A">
      <w:pPr>
        <w:pStyle w:val="3"/>
        <w:keepNext w:val="0"/>
        <w:keepLines w:val="0"/>
        <w:widowControl w:val="0"/>
        <w:spacing w:before="225" w:after="225" w:line="240" w:lineRule="auto"/>
        <w:rPr>
          <w:rFonts w:ascii="Times New Roman" w:hAnsi="Times New Roman" w:eastAsia="Times New Roman" w:cs="Times New Roman"/>
          <w:b/>
          <w:bCs/>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System Maintenance &amp; Contact Matrix</w:t>
      </w:r>
    </w:p>
    <w:p w14:paraId="5E1ACF7A">
      <w:pPr>
        <w:widowControl w:val="0"/>
        <w:numPr>
          <w:ilvl w:val="0"/>
          <w:numId w:val="6"/>
        </w:numPr>
        <w:spacing w:line="240" w:lineRule="auto"/>
        <w:ind w:left="60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Repository Code Owner / </w:t>
      </w:r>
      <w:r>
        <w:rPr>
          <w:rFonts w:hint="default" w:ascii="Times New Roman" w:hAnsi="Times New Roman" w:eastAsia="Times New Roman" w:cs="Times New Roman"/>
          <w:b/>
          <w:bCs/>
          <w:sz w:val="24"/>
          <w:szCs w:val="24"/>
          <w:rtl w:val="0"/>
          <w:lang w:val="en-US"/>
        </w:rPr>
        <w:t>Developer</w:t>
      </w:r>
      <w:r>
        <w:rPr>
          <w:rFonts w:hint="default" w:ascii="Times New Roman" w:hAnsi="Times New Roman" w:eastAsia="Times New Roman" w:cs="Times New Roman"/>
          <w:b w:val="0"/>
          <w:bCs w:val="0"/>
          <w:sz w:val="24"/>
          <w:szCs w:val="24"/>
          <w:rtl w:val="0"/>
          <w:lang w:val="en-US"/>
        </w:rPr>
        <w:t>:</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b w:val="0"/>
          <w:bCs w:val="0"/>
          <w:sz w:val="24"/>
          <w:szCs w:val="24"/>
          <w:rtl w:val="0"/>
          <w:lang w:val="en-US"/>
        </w:rPr>
        <w:t>Jero Lapore</w:t>
      </w:r>
    </w:p>
    <w:p w14:paraId="3902C4A1">
      <w:pPr>
        <w:widowControl w:val="0"/>
        <w:numPr>
          <w:ilvl w:val="0"/>
          <w:numId w:val="6"/>
        </w:numPr>
        <w:spacing w:line="240" w:lineRule="auto"/>
        <w:ind w:left="60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Repository</w:t>
      </w:r>
      <w:r>
        <w:rPr>
          <w:rFonts w:hint="default" w:ascii="Times New Roman" w:hAnsi="Times New Roman" w:eastAsia="Times New Roman" w:cs="Times New Roman"/>
          <w:b w:val="0"/>
          <w:bCs w:val="0"/>
          <w:sz w:val="24"/>
          <w:szCs w:val="24"/>
          <w:rtl w:val="0"/>
          <w:lang w:val="en-US"/>
        </w:rPr>
        <w:t>:</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b w:val="0"/>
          <w:bCs w:val="0"/>
          <w:sz w:val="24"/>
          <w:szCs w:val="24"/>
          <w:rtl w:val="0"/>
          <w:lang w:val="en-US"/>
        </w:rPr>
        <w:t>spring-boot-api-exercises</w:t>
      </w:r>
    </w:p>
    <w:p w14:paraId="7D657E3C">
      <w:pPr>
        <w:widowControl w:val="0"/>
        <w:numPr>
          <w:ilvl w:val="0"/>
          <w:numId w:val="6"/>
        </w:numPr>
        <w:spacing w:line="240" w:lineRule="auto"/>
        <w:ind w:left="600" w:hanging="360"/>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GitHub</w:t>
      </w:r>
      <w:r>
        <w:rPr>
          <w:rFonts w:hint="default" w:ascii="Times New Roman" w:hAnsi="Times New Roman" w:eastAsia="Times New Roman" w:cs="Times New Roman"/>
          <w:sz w:val="24"/>
          <w:szCs w:val="24"/>
          <w:lang w:val="en-US"/>
        </w:rPr>
        <w:t>: laporejero</w:t>
      </w:r>
    </w:p>
    <w:p w14:paraId="0000002E">
      <w:pPr>
        <w:widowControl w:val="0"/>
        <w:numPr>
          <w:ilvl w:val="0"/>
          <w:numId w:val="6"/>
        </w:numPr>
        <w:spacing w:line="240" w:lineRule="auto"/>
        <w:ind w:left="600" w:hanging="360"/>
      </w:pPr>
      <w:r>
        <w:rPr>
          <w:rFonts w:ascii="Times New Roman" w:hAnsi="Times New Roman" w:eastAsia="Times New Roman" w:cs="Times New Roman"/>
          <w:b/>
          <w:bCs/>
          <w:sz w:val="24"/>
          <w:szCs w:val="24"/>
          <w:rtl w:val="0"/>
        </w:rPr>
        <w:t>Other Contact Information</w:t>
      </w:r>
      <w:r>
        <w:rPr>
          <w:rFonts w:ascii="Times New Roman" w:hAnsi="Times New Roman" w:eastAsia="Times New Roman" w:cs="Times New Roman"/>
          <w:b w:val="0"/>
          <w:bCs w:val="0"/>
          <w:sz w:val="24"/>
          <w:szCs w:val="24"/>
          <w:rtl w:val="0"/>
        </w:rPr>
        <w:t>:</w:t>
      </w:r>
      <w:r>
        <w:rPr>
          <w:rFonts w:hint="default" w:ascii="Times New Roman" w:hAnsi="Times New Roman" w:eastAsia="Times New Roman" w:cs="Times New Roman"/>
          <w:b w:val="0"/>
          <w:bCs w:val="0"/>
          <w:sz w:val="24"/>
          <w:szCs w:val="24"/>
          <w:rtl w:val="0"/>
          <w:lang w:val="en-US"/>
        </w:rPr>
        <w:t xml:space="preserve"> N/A</w:t>
      </w:r>
      <w:bookmarkStart w:id="0" w:name="_GoBack"/>
      <w:bookmarkEnd w:id="0"/>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DA8C04F-0BB2-433C-A9C4-2D19AA20848A}"/>
  </w:font>
  <w:font w:name="Arial">
    <w:panose1 w:val="020B0604020202020204"/>
    <w:charset w:val="00"/>
    <w:family w:val="swiss"/>
    <w:pitch w:val="default"/>
    <w:sig w:usb0="E0002EFF" w:usb1="C000785B" w:usb2="00000009" w:usb3="00000000" w:csb0="400001FF" w:csb1="FFFF0000"/>
    <w:embedRegular r:id="rId2" w:fontKey="{07D84F4A-E763-4CC9-9B83-404F33AC315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B554419-0E06-4654-99D9-74C443F4D18A}"/>
  </w:font>
  <w:font w:name="Wingdings">
    <w:panose1 w:val="05000000000000000000"/>
    <w:charset w:val="02"/>
    <w:family w:val="auto"/>
    <w:pitch w:val="default"/>
    <w:sig w:usb0="00000000" w:usb1="00000000" w:usb2="00000000" w:usb3="00000000" w:csb0="80000000" w:csb1="00000000"/>
    <w:embedRegular r:id="rId4" w:fontKey="{622F7A79-5CDE-4306-98B9-5C2B22AF2D92}"/>
  </w:font>
  <w:font w:name="Calibri">
    <w:panose1 w:val="020F0502020204030204"/>
    <w:charset w:val="00"/>
    <w:family w:val="swiss"/>
    <w:pitch w:val="default"/>
    <w:sig w:usb0="E4002EFF" w:usb1="C000247B" w:usb2="00000009" w:usb3="00000000" w:csb0="200001FF" w:csb1="00000000"/>
    <w:embedRegular r:id="rId5" w:fontKey="{3C608713-E507-4B2C-B80F-6A32132C391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9ADCABA"/>
    <w:multiLevelType w:val="multilevel"/>
    <w:tmpl w:val="59ADCABA"/>
    <w:lvl w:ilvl="0" w:tentative="0">
      <w:start w:val="1"/>
      <w:numFmt w:val="decimal"/>
      <w:lvlText w:val="%1."/>
      <w:lvlJc w:val="left"/>
      <w:pPr>
        <w:ind w:left="600" w:hanging="360"/>
      </w:pPr>
      <w:rPr>
        <w:rFonts w:hint="default"/>
        <w:color w:val="auto"/>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9B90184"/>
    <w:rsid w:val="0E25404D"/>
    <w:rsid w:val="0FCD28CB"/>
    <w:rsid w:val="13CE3306"/>
    <w:rsid w:val="18603A70"/>
    <w:rsid w:val="19143034"/>
    <w:rsid w:val="19B760C0"/>
    <w:rsid w:val="1EF15F35"/>
    <w:rsid w:val="257E230E"/>
    <w:rsid w:val="28171AA9"/>
    <w:rsid w:val="28BF73A1"/>
    <w:rsid w:val="2FA710BF"/>
    <w:rsid w:val="34940CFD"/>
    <w:rsid w:val="3A152ED8"/>
    <w:rsid w:val="47187ACF"/>
    <w:rsid w:val="4B2561BE"/>
    <w:rsid w:val="4F9B5D12"/>
    <w:rsid w:val="535D3B69"/>
    <w:rsid w:val="59096D02"/>
    <w:rsid w:val="5ED0419C"/>
    <w:rsid w:val="60B20C66"/>
    <w:rsid w:val="6526728C"/>
    <w:rsid w:val="660144CF"/>
    <w:rsid w:val="665D1063"/>
    <w:rsid w:val="679134D8"/>
    <w:rsid w:val="68336A02"/>
    <w:rsid w:val="6B862C7B"/>
    <w:rsid w:val="714E7C4B"/>
    <w:rsid w:val="74027162"/>
    <w:rsid w:val="7B2F4F94"/>
    <w:rsid w:val="7C0242FF"/>
    <w:rsid w:val="7EA96B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557</Words>
  <Characters>3646</Characters>
  <TotalTime>1</TotalTime>
  <ScaleCrop>false</ScaleCrop>
  <LinksUpToDate>false</LinksUpToDate>
  <CharactersWithSpaces>4220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2026-10-01T06:13:00Z</dcterms:created>
  <dc:creator>Jero</dc:creator>
  <cp:lastModifiedBy>Jero Lapore</cp:lastModifiedBy>
  <dcterms:modified xsi:type="dcterms:W3CDTF">2026-10-02T02:44:25Z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eyJoZGlkIjoiNDc3MWM2OTc1MjgzZjJmMjgyYmU4OThjYjg4YWQwNzAiLCJ1c2VySWQiOiI2ODcyMTQyOTU0NDgifQ==</vt:lpwstr>
  </property>
  <property fmtid="{D5CDD505-2E9C-101B-9397-08002B2CF9AE}" pid="3" name="KSOProductBuildVer">
    <vt:lpwstr>1033-12.1.0.28485</vt:lpwstr>
  </property>
  <property fmtid="{D5CDD505-2E9C-101B-9397-08002B2CF9AE}" pid="4" name="ICV">
    <vt:lpwstr>225114B382C847CA84C1D1B17C74EF3D_12</vt:lpwstr>
  </property>
</Properties>
</file>