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widowControl w:val="0"/>
        <w:spacing w:before="24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DEVELOPER DOCUMENTATION TEMPLATE</w:t>
      </w:r>
    </w:p>
    <w:p w14:paraId="00000002">
      <w:pPr>
        <w:widowControl w:val="0"/>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Document Purpose:</w:t>
      </w:r>
      <w:r>
        <w:rPr>
          <w:rFonts w:ascii="Times New Roman" w:hAnsi="Times New Roman" w:eastAsia="Times New Roman" w:cs="Times New Roman"/>
          <w:sz w:val="24"/>
          <w:szCs w:val="24"/>
          <w:rtl w:val="0"/>
        </w:rPr>
        <w:t xml:space="preserve"> This template provides a technical, architecture-first repository manual outlining setup, system design, and deployment protocols for engineering teams.</w:t>
      </w:r>
    </w:p>
    <w:p w14:paraId="3B54CEB6">
      <w:pPr>
        <w:pStyle w:val="3"/>
        <w:keepNext w:val="0"/>
        <w:keepLines w:val="0"/>
        <w:widowControl w:val="0"/>
        <w:spacing w:before="225" w:after="225" w:line="240" w:lineRule="auto"/>
        <w:rPr>
          <w:rFonts w:ascii="Times New Roman" w:hAnsi="Times New Roman" w:eastAsia="Times New Roman" w:cs="Times New Roman"/>
          <w:b/>
          <w:bCs/>
          <w:sz w:val="24"/>
          <w:szCs w:val="24"/>
          <w:rtl w:val="0"/>
        </w:rPr>
      </w:pPr>
      <w:r>
        <w:pict>
          <v:rect id="_x0000_i1025"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System Overview</w:t>
      </w:r>
    </w:p>
    <w:p w14:paraId="0E6367A5">
      <w:pPr>
        <w:rPr>
          <w:rFonts w:hint="default" w:ascii="Times New Roman" w:hAnsi="Times New Roman" w:cs="Times New Roman"/>
          <w:sz w:val="24"/>
          <w:szCs w:val="24"/>
          <w:rtl w:val="0"/>
        </w:rPr>
      </w:pPr>
      <w:r>
        <w:rPr>
          <w:rFonts w:hint="default" w:ascii="Times New Roman" w:hAnsi="Times New Roman" w:cs="Times New Roman"/>
          <w:sz w:val="24"/>
          <w:szCs w:val="24"/>
          <w:rtl w:val="0"/>
        </w:rPr>
        <w:t>The Menu API is a RESTful backend application built with Spring Boot for managing restaurant menu items. It provides CRUD operations that allow clients to create, retrieve, update, and delete menu items through HTTP endpoints.</w:t>
      </w:r>
    </w:p>
    <w:p w14:paraId="43A8A965">
      <w:pPr>
        <w:rPr>
          <w:rFonts w:hint="default" w:ascii="Times New Roman" w:hAnsi="Times New Roman" w:cs="Times New Roman"/>
          <w:sz w:val="24"/>
          <w:szCs w:val="24"/>
          <w:rtl w:val="0"/>
        </w:rPr>
      </w:pPr>
      <w:r>
        <w:rPr>
          <w:rFonts w:hint="default" w:ascii="Times New Roman" w:hAnsi="Times New Roman" w:cs="Times New Roman"/>
          <w:sz w:val="24"/>
          <w:szCs w:val="24"/>
          <w:rtl w:val="0"/>
        </w:rPr>
        <w:t>Each menu item contains information such as its name, description, price, category, and availability. The API also supports filtering menu items by category and updating the availability status of an individual menu item.</w:t>
      </w:r>
    </w:p>
    <w:p w14:paraId="6E11D031">
      <w:pPr>
        <w:rPr>
          <w:rFonts w:hint="default" w:ascii="Times New Roman" w:hAnsi="Times New Roman" w:cs="Times New Roman"/>
          <w:sz w:val="24"/>
          <w:szCs w:val="24"/>
          <w:rtl w:val="0"/>
        </w:rPr>
      </w:pPr>
      <w:r>
        <w:rPr>
          <w:rFonts w:hint="default" w:ascii="Times New Roman" w:hAnsi="Times New Roman" w:cs="Times New Roman"/>
          <w:sz w:val="24"/>
          <w:szCs w:val="24"/>
          <w:rtl w:val="0"/>
        </w:rPr>
        <w:t>Request data is validated before being processed, including validation of menu item categories. Menu data is persisted in a PostgreSQL database using Spring Data JPA.</w:t>
      </w:r>
    </w:p>
    <w:p w14:paraId="25FF449F">
      <w:pPr>
        <w:rPr>
          <w:rFonts w:hint="default"/>
          <w:sz w:val="24"/>
          <w:szCs w:val="24"/>
          <w:rtl w:val="0"/>
        </w:rPr>
      </w:pPr>
      <w:r>
        <w:rPr>
          <w:rFonts w:hint="default" w:ascii="Times New Roman" w:hAnsi="Times New Roman" w:cs="Times New Roman"/>
          <w:sz w:val="24"/>
          <w:szCs w:val="24"/>
          <w:rtl w:val="0"/>
        </w:rPr>
        <w:t xml:space="preserve">The application handles requests for non-existent menu items by returning an appropriate </w:t>
      </w:r>
      <w:r>
        <w:rPr>
          <w:rFonts w:hint="default" w:ascii="Times New Roman" w:hAnsi="Times New Roman" w:cs="Times New Roman"/>
          <w:b/>
          <w:bCs/>
          <w:sz w:val="24"/>
          <w:szCs w:val="24"/>
          <w:rtl w:val="0"/>
        </w:rPr>
        <w:t>404 Not Found</w:t>
      </w:r>
      <w:r>
        <w:rPr>
          <w:rFonts w:hint="default" w:ascii="Times New Roman" w:hAnsi="Times New Roman" w:cs="Times New Roman"/>
          <w:sz w:val="24"/>
          <w:szCs w:val="24"/>
          <w:rtl w:val="0"/>
        </w:rPr>
        <w:t xml:space="preserve"> response and returns validation errors for invalid request data.</w:t>
      </w:r>
    </w:p>
    <w:p w14:paraId="00000005">
      <w:pPr>
        <w:pStyle w:val="3"/>
        <w:keepNext w:val="0"/>
        <w:keepLines w:val="0"/>
        <w:widowControl w:val="0"/>
        <w:spacing w:before="225" w:after="225" w:line="240" w:lineRule="auto"/>
        <w:rPr>
          <w:rFonts w:ascii="Times New Roman" w:hAnsi="Times New Roman" w:eastAsia="Times New Roman" w:cs="Times New Roman"/>
          <w:b/>
          <w:bCs/>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Architecture &amp; Technology Stack</w:t>
      </w:r>
    </w:p>
    <w:p w14:paraId="00000006">
      <w:pPr>
        <w:widowControl w:val="0"/>
        <w:numPr>
          <w:ilvl w:val="0"/>
          <w:numId w:val="1"/>
        </w:numPr>
        <w:spacing w:line="240" w:lineRule="auto"/>
        <w:ind w:left="600" w:hanging="360"/>
        <w:rPr>
          <w:sz w:val="24"/>
          <w:szCs w:val="24"/>
        </w:rPr>
      </w:pPr>
      <w:r>
        <w:rPr>
          <w:rFonts w:ascii="Times New Roman" w:hAnsi="Times New Roman" w:eastAsia="Times New Roman" w:cs="Times New Roman"/>
          <w:b/>
          <w:bCs/>
          <w:sz w:val="24"/>
          <w:szCs w:val="24"/>
          <w:rtl w:val="0"/>
        </w:rPr>
        <w:t>Core Language &amp; Framework:</w:t>
      </w:r>
      <w:r>
        <w:rPr>
          <w:rFonts w:hint="default" w:ascii="Times New Roman" w:hAnsi="Times New Roman" w:eastAsia="Times New Roman" w:cs="Times New Roman"/>
          <w:b/>
          <w:bCs/>
          <w:sz w:val="24"/>
          <w:szCs w:val="24"/>
          <w:rtl w:val="0"/>
          <w:lang w:val="en-US"/>
        </w:rPr>
        <w:t xml:space="preserve"> </w:t>
      </w:r>
      <w:r>
        <w:rPr>
          <w:rFonts w:hint="default" w:ascii="Times New Roman" w:hAnsi="Times New Roman" w:eastAsia="Times New Roman" w:cs="Times New Roman"/>
          <w:b w:val="0"/>
          <w:bCs w:val="0"/>
          <w:sz w:val="24"/>
          <w:szCs w:val="24"/>
          <w:rtl w:val="0"/>
          <w:lang w:val="en-US"/>
        </w:rPr>
        <w:t>Java 21, Spring Boot</w:t>
      </w:r>
    </w:p>
    <w:p w14:paraId="32999EEB">
      <w:pPr>
        <w:widowControl w:val="0"/>
        <w:numPr>
          <w:ilvl w:val="0"/>
          <w:numId w:val="1"/>
        </w:numPr>
        <w:spacing w:line="240" w:lineRule="auto"/>
        <w:ind w:left="600" w:hanging="360"/>
        <w:rPr>
          <w:sz w:val="24"/>
          <w:szCs w:val="24"/>
        </w:rPr>
      </w:pPr>
      <w:r>
        <w:rPr>
          <w:rFonts w:ascii="Times New Roman" w:hAnsi="Times New Roman" w:eastAsia="Times New Roman" w:cs="Times New Roman"/>
          <w:b/>
          <w:bCs/>
          <w:sz w:val="24"/>
          <w:szCs w:val="24"/>
          <w:rtl w:val="0"/>
        </w:rPr>
        <w:t>Database &amp; State Management:</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PostgreSQL</w:t>
      </w:r>
    </w:p>
    <w:p w14:paraId="00000008">
      <w:pPr>
        <w:widowControl w:val="0"/>
        <w:numPr>
          <w:ilvl w:val="0"/>
          <w:numId w:val="1"/>
        </w:numPr>
        <w:spacing w:line="240" w:lineRule="auto"/>
        <w:ind w:left="600" w:hanging="360"/>
        <w:rPr>
          <w:sz w:val="24"/>
          <w:szCs w:val="24"/>
        </w:rPr>
      </w:pPr>
      <w:r>
        <w:rPr>
          <w:rFonts w:ascii="Times New Roman" w:hAnsi="Times New Roman" w:eastAsia="Times New Roman" w:cs="Times New Roman"/>
          <w:b/>
          <w:bCs/>
          <w:sz w:val="24"/>
          <w:szCs w:val="24"/>
          <w:rtl w:val="0"/>
        </w:rPr>
        <w:t>Third-Party Integrations &amp; Services:</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None</w:t>
      </w:r>
    </w:p>
    <w:p w14:paraId="00000009">
      <w:pPr>
        <w:pStyle w:val="4"/>
        <w:keepNext w:val="0"/>
        <w:keepLines w:val="0"/>
        <w:widowControl w:val="0"/>
        <w:spacing w:before="240" w:after="24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Data Flow &amp; System Topology</w:t>
      </w:r>
    </w:p>
    <w:p w14:paraId="26632098">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[API Client / Postman]</w:t>
      </w:r>
    </w:p>
    <w:p w14:paraId="40F0FC79">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w:t>
      </w:r>
    </w:p>
    <w:p w14:paraId="21C07BBE">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 HTTP</w:t>
      </w:r>
      <w:r>
        <w:rPr>
          <w:rFonts w:hint="default" w:ascii="Times New Roman" w:hAnsi="Times New Roman" w:eastAsia="Times New Roman" w:cs="Times New Roman"/>
          <w:color w:val="auto"/>
          <w:sz w:val="24"/>
          <w:szCs w:val="24"/>
          <w:rtl w:val="0"/>
          <w:lang w:val="en-US"/>
        </w:rPr>
        <w:t xml:space="preserve"> Request</w:t>
      </w:r>
      <w:r>
        <w:rPr>
          <w:rFonts w:hint="default" w:ascii="Times New Roman" w:hAnsi="Times New Roman" w:eastAsia="Times New Roman" w:cs="Times New Roman"/>
          <w:color w:val="auto"/>
          <w:sz w:val="24"/>
          <w:szCs w:val="24"/>
          <w:rtl w:val="0"/>
        </w:rPr>
        <w:t xml:space="preserve"> / JSON</w:t>
      </w:r>
    </w:p>
    <w:p w14:paraId="14BEB2D7">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v</w:t>
      </w:r>
    </w:p>
    <w:p w14:paraId="30F21CA6">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MenuItem</w:t>
      </w:r>
      <w:r>
        <w:rPr>
          <w:rFonts w:hint="default" w:ascii="Times New Roman" w:hAnsi="Times New Roman" w:eastAsia="Times New Roman" w:cs="Times New Roman"/>
          <w:color w:val="auto"/>
          <w:sz w:val="24"/>
          <w:szCs w:val="24"/>
          <w:rtl w:val="0"/>
        </w:rPr>
        <w:t>Controller]</w:t>
      </w:r>
    </w:p>
    <w:p w14:paraId="6DAC8043">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w:t>
      </w:r>
    </w:p>
    <w:p w14:paraId="78E480D3">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v</w:t>
      </w:r>
    </w:p>
    <w:p w14:paraId="59AC6C99">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MenuItem</w:t>
      </w:r>
      <w:r>
        <w:rPr>
          <w:rFonts w:hint="default" w:ascii="Times New Roman" w:hAnsi="Times New Roman" w:eastAsia="Times New Roman" w:cs="Times New Roman"/>
          <w:color w:val="auto"/>
          <w:sz w:val="24"/>
          <w:szCs w:val="24"/>
          <w:rtl w:val="0"/>
        </w:rPr>
        <w:t>Repository]</w:t>
      </w:r>
    </w:p>
    <w:p w14:paraId="759471BC">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w:t>
      </w:r>
    </w:p>
    <w:p w14:paraId="3F7C3CB5">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hint="default" w:ascii="Times New Roman" w:hAnsi="Times New Roman" w:eastAsia="Times New Roman" w:cs="Times New Roman"/>
          <w:color w:val="auto"/>
          <w:sz w:val="24"/>
          <w:szCs w:val="24"/>
          <w:rtl w:val="0"/>
        </w:rPr>
        <w:t xml:space="preserve">| </w:t>
      </w:r>
    </w:p>
    <w:p w14:paraId="781996ED">
      <w:pPr>
        <w:widowControl w:val="0"/>
        <w:spacing w:line="240" w:lineRule="auto"/>
        <w:rPr>
          <w:rFonts w:hint="default" w:ascii="Times New Roman" w:hAnsi="Times New Roman" w:eastAsia="Times New Roman" w:cs="Times New Roman"/>
          <w:color w:val="auto"/>
          <w:sz w:val="24"/>
          <w:szCs w:val="24"/>
          <w:rtl w:val="0"/>
        </w:rPr>
      </w:pPr>
      <w:r>
        <w:rPr>
          <w:rFonts w:hint="default" w:ascii="Times New Roman" w:hAnsi="Times New Roman" w:eastAsia="Times New Roman" w:cs="Times New Roman"/>
          <w:color w:val="auto"/>
          <w:sz w:val="24"/>
          <w:szCs w:val="24"/>
          <w:rtl w:val="0"/>
        </w:rPr>
        <w:t xml:space="preserve">        v</w:t>
      </w:r>
    </w:p>
    <w:p w14:paraId="0000000A">
      <w:pPr>
        <w:widowControl w:val="0"/>
        <w:spacing w:line="240" w:lineRule="auto"/>
        <w:rPr>
          <w:rFonts w:ascii="Times New Roman" w:hAnsi="Times New Roman" w:eastAsia="Times New Roman" w:cs="Times New Roman"/>
          <w:color w:val="FF0000"/>
          <w:sz w:val="24"/>
          <w:szCs w:val="24"/>
        </w:rPr>
      </w:pPr>
      <w:r>
        <w:rPr>
          <w:rFonts w:hint="default" w:ascii="Times New Roman" w:hAnsi="Times New Roman" w:eastAsia="Times New Roman" w:cs="Times New Roman"/>
          <w:color w:val="auto"/>
          <w:sz w:val="24"/>
          <w:szCs w:val="24"/>
          <w:rtl w:val="0"/>
        </w:rPr>
        <w:t>[PostgreSQL Database]</w:t>
      </w:r>
      <w:r>
        <w:rPr>
          <w:rFonts w:ascii="Times New Roman" w:hAnsi="Times New Roman" w:eastAsia="Times New Roman" w:cs="Times New Roman"/>
          <w:color w:val="auto"/>
          <w:sz w:val="24"/>
          <w:szCs w:val="24"/>
          <w:rtl w:val="0"/>
        </w:rPr>
        <w:br w:type="textWrapping"/>
      </w:r>
    </w:p>
    <w:p w14:paraId="0000000B">
      <w:pPr>
        <w:pStyle w:val="3"/>
        <w:keepNext w:val="0"/>
        <w:keepLines w:val="0"/>
        <w:widowControl w:val="0"/>
        <w:spacing w:before="225" w:after="240" w:line="240" w:lineRule="auto"/>
        <w:rPr>
          <w:rFonts w:ascii="Times New Roman" w:hAnsi="Times New Roman" w:eastAsia="Times New Roman" w:cs="Times New Roman"/>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Development Setup &amp; Installation</w:t>
      </w:r>
    </w:p>
    <w:p w14:paraId="0000000D">
      <w:pPr>
        <w:pStyle w:val="4"/>
        <w:keepNext w:val="0"/>
        <w:keepLines w:val="0"/>
        <w:widowControl w:val="0"/>
        <w:spacing w:before="0" w:after="240" w:line="240" w:lineRule="auto"/>
        <w:rPr>
          <w:sz w:val="24"/>
          <w:szCs w:val="24"/>
        </w:rPr>
      </w:pPr>
      <w:r>
        <w:rPr>
          <w:rFonts w:ascii="Times New Roman" w:hAnsi="Times New Roman" w:eastAsia="Times New Roman" w:cs="Times New Roman"/>
          <w:b/>
          <w:bCs/>
          <w:color w:val="000000"/>
          <w:sz w:val="24"/>
          <w:szCs w:val="24"/>
          <w:rtl w:val="0"/>
        </w:rPr>
        <w:t>Local Environment Prerequisites</w:t>
      </w:r>
    </w:p>
    <w:p w14:paraId="25D9E24F">
      <w:pPr>
        <w:widowControl w:val="0"/>
        <w:numPr>
          <w:ilvl w:val="0"/>
          <w:numId w:val="2"/>
        </w:numPr>
        <w:spacing w:line="240" w:lineRule="auto"/>
        <w:ind w:left="600" w:hanging="360"/>
        <w:rPr>
          <w:b w:val="0"/>
          <w:bCs w:val="0"/>
          <w:color w:val="auto"/>
          <w:sz w:val="24"/>
          <w:szCs w:val="24"/>
        </w:rPr>
      </w:pPr>
      <w:r>
        <w:rPr>
          <w:rFonts w:hint="default" w:ascii="Times New Roman" w:hAnsi="Times New Roman" w:eastAsia="Times New Roman" w:cs="Times New Roman"/>
          <w:b w:val="0"/>
          <w:bCs w:val="0"/>
          <w:color w:val="auto"/>
          <w:sz w:val="24"/>
          <w:szCs w:val="24"/>
          <w:rtl w:val="0"/>
          <w:lang w:val="en-US"/>
        </w:rPr>
        <w:t xml:space="preserve">Java: </w:t>
      </w:r>
      <w:r>
        <w:rPr>
          <w:rFonts w:hint="default" w:ascii="Times New Roman" w:hAnsi="Times New Roman" w:eastAsia="Times New Roman" w:cs="Times New Roman"/>
          <w:b/>
          <w:bCs/>
          <w:color w:val="auto"/>
          <w:sz w:val="24"/>
          <w:szCs w:val="24"/>
          <w:rtl w:val="0"/>
          <w:lang w:val="en-US"/>
        </w:rPr>
        <w:t>JDK 21</w:t>
      </w:r>
    </w:p>
    <w:p w14:paraId="589C5CCD">
      <w:pPr>
        <w:widowControl w:val="0"/>
        <w:numPr>
          <w:ilvl w:val="0"/>
          <w:numId w:val="2"/>
        </w:numPr>
        <w:spacing w:line="240" w:lineRule="auto"/>
        <w:ind w:left="600" w:hanging="360"/>
        <w:rPr>
          <w:b w:val="0"/>
          <w:bCs w:val="0"/>
          <w:color w:val="auto"/>
          <w:sz w:val="24"/>
          <w:szCs w:val="24"/>
        </w:rPr>
      </w:pPr>
      <w:r>
        <w:rPr>
          <w:rFonts w:hint="default" w:ascii="Times New Roman" w:hAnsi="Times New Roman" w:eastAsia="Times New Roman" w:cs="Times New Roman"/>
          <w:b w:val="0"/>
          <w:bCs w:val="0"/>
          <w:color w:val="auto"/>
          <w:sz w:val="24"/>
          <w:szCs w:val="24"/>
          <w:rtl w:val="0"/>
          <w:lang w:val="en-US"/>
        </w:rPr>
        <w:t>Database:</w:t>
      </w:r>
      <w:r>
        <w:rPr>
          <w:rFonts w:hint="default" w:ascii="Times New Roman" w:hAnsi="Times New Roman" w:eastAsia="Times New Roman" w:cs="Times New Roman"/>
          <w:b/>
          <w:bCs/>
          <w:color w:val="auto"/>
          <w:sz w:val="24"/>
          <w:szCs w:val="24"/>
          <w:rtl w:val="0"/>
          <w:lang w:val="en-US"/>
        </w:rPr>
        <w:t xml:space="preserve"> PostgreSQL</w:t>
      </w:r>
    </w:p>
    <w:p w14:paraId="0B36D111">
      <w:pPr>
        <w:widowControl w:val="0"/>
        <w:numPr>
          <w:ilvl w:val="0"/>
          <w:numId w:val="2"/>
        </w:numPr>
        <w:spacing w:line="240" w:lineRule="auto"/>
        <w:ind w:left="600" w:hanging="360"/>
        <w:rPr>
          <w:b w:val="0"/>
          <w:bCs w:val="0"/>
          <w:color w:val="auto"/>
          <w:sz w:val="24"/>
          <w:szCs w:val="24"/>
        </w:rPr>
      </w:pPr>
      <w:r>
        <w:rPr>
          <w:rFonts w:hint="default" w:ascii="Times New Roman" w:hAnsi="Times New Roman" w:eastAsia="Times New Roman" w:cs="Times New Roman"/>
          <w:b w:val="0"/>
          <w:bCs w:val="0"/>
          <w:color w:val="auto"/>
          <w:sz w:val="24"/>
          <w:szCs w:val="24"/>
          <w:rtl w:val="0"/>
          <w:lang w:val="en-US"/>
        </w:rPr>
        <w:t>API Testing Client:</w:t>
      </w:r>
      <w:r>
        <w:rPr>
          <w:rFonts w:hint="default" w:ascii="Times New Roman" w:hAnsi="Times New Roman" w:eastAsia="Times New Roman" w:cs="Times New Roman"/>
          <w:b/>
          <w:bCs/>
          <w:color w:val="auto"/>
          <w:sz w:val="24"/>
          <w:szCs w:val="24"/>
          <w:rtl w:val="0"/>
          <w:lang w:val="en-US"/>
        </w:rPr>
        <w:t xml:space="preserve"> Postman or another HTTP client</w:t>
      </w:r>
    </w:p>
    <w:p w14:paraId="0000000F">
      <w:pPr>
        <w:pStyle w:val="4"/>
        <w:keepNext w:val="0"/>
        <w:keepLines w:val="0"/>
        <w:widowControl w:val="0"/>
        <w:spacing w:before="240" w:after="24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tl w:val="0"/>
        </w:rPr>
        <w:t>Quick Start Environment Initialization</w:t>
      </w:r>
    </w:p>
    <w:p w14:paraId="00000010">
      <w:pPr>
        <w:widowControl w:val="0"/>
        <w:numPr>
          <w:ilvl w:val="0"/>
          <w:numId w:val="3"/>
        </w:numPr>
        <w:spacing w:line="240" w:lineRule="auto"/>
        <w:ind w:left="600" w:hanging="360"/>
        <w:rPr>
          <w:color w:val="auto"/>
          <w:sz w:val="24"/>
          <w:szCs w:val="24"/>
        </w:rPr>
      </w:pPr>
      <w:r>
        <w:rPr>
          <w:rFonts w:ascii="Times New Roman" w:hAnsi="Times New Roman" w:eastAsia="Times New Roman" w:cs="Times New Roman"/>
          <w:b/>
          <w:bCs/>
          <w:color w:val="auto"/>
          <w:sz w:val="24"/>
          <w:szCs w:val="24"/>
          <w:rtl w:val="0"/>
        </w:rPr>
        <w:t>Clone the Version Control Repository:</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git clone https://github.com/</w:t>
      </w:r>
      <w:r>
        <w:rPr>
          <w:rFonts w:hint="default" w:ascii="Times New Roman" w:hAnsi="Times New Roman" w:eastAsia="Times New Roman" w:cs="Times New Roman"/>
          <w:color w:val="auto"/>
          <w:sz w:val="24"/>
          <w:szCs w:val="24"/>
          <w:rtl w:val="0"/>
          <w:lang w:val="en-US"/>
        </w:rPr>
        <w:t>laporejero</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spring-boot-api-exercises</w:t>
      </w:r>
      <w:r>
        <w:rPr>
          <w:rFonts w:ascii="Times New Roman" w:hAnsi="Times New Roman" w:eastAsia="Times New Roman" w:cs="Times New Roman"/>
          <w:color w:val="auto"/>
          <w:sz w:val="24"/>
          <w:szCs w:val="24"/>
          <w:rtl w:val="0"/>
        </w:rPr>
        <w:t>.git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cd </w:t>
      </w:r>
      <w:r>
        <w:rPr>
          <w:rFonts w:hint="default" w:ascii="Times New Roman" w:hAnsi="Times New Roman" w:eastAsia="Times New Roman" w:cs="Times New Roman"/>
          <w:color w:val="auto"/>
          <w:sz w:val="24"/>
          <w:szCs w:val="24"/>
          <w:rtl w:val="0"/>
          <w:lang w:val="en-US"/>
        </w:rPr>
        <w:t>spring-boot-api-exercises/exercise-2-menu</w:t>
      </w:r>
    </w:p>
    <w:p w14:paraId="00000011">
      <w:pPr>
        <w:widowControl w:val="0"/>
        <w:numPr>
          <w:ilvl w:val="0"/>
          <w:numId w:val="3"/>
        </w:numPr>
        <w:spacing w:line="240" w:lineRule="auto"/>
        <w:ind w:left="600" w:hanging="360"/>
        <w:rPr>
          <w:color w:val="auto"/>
          <w:sz w:val="24"/>
          <w:szCs w:val="24"/>
        </w:rPr>
      </w:pPr>
      <w:r>
        <w:rPr>
          <w:rFonts w:ascii="Times New Roman" w:hAnsi="Times New Roman" w:eastAsia="Times New Roman" w:cs="Times New Roman"/>
          <w:b/>
          <w:bCs/>
          <w:color w:val="auto"/>
          <w:sz w:val="24"/>
          <w:szCs w:val="24"/>
          <w:rtl w:val="0"/>
        </w:rPr>
        <w:t>Establish Environment Configurations:</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Create a </w:t>
      </w:r>
      <w:r>
        <w:rPr>
          <w:rFonts w:hint="default" w:ascii="Times New Roman" w:hAnsi="Times New Roman" w:eastAsia="Times New Roman" w:cs="Times New Roman"/>
          <w:color w:val="auto"/>
          <w:sz w:val="24"/>
          <w:szCs w:val="24"/>
          <w:rtl w:val="0"/>
          <w:lang w:val="en-US"/>
        </w:rPr>
        <w:t>PostgreSQL database for the Menu API</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 xml:space="preserve"> </w:t>
      </w:r>
    </w:p>
    <w:p w14:paraId="00000012">
      <w:pPr>
        <w:widowControl w:val="0"/>
        <w:numPr>
          <w:ilvl w:val="0"/>
          <w:numId w:val="3"/>
        </w:numPr>
        <w:spacing w:line="240" w:lineRule="auto"/>
        <w:ind w:left="600" w:hanging="360"/>
        <w:rPr>
          <w:color w:val="auto"/>
          <w:sz w:val="24"/>
          <w:szCs w:val="24"/>
        </w:rPr>
      </w:pPr>
      <w:r>
        <w:rPr>
          <w:rFonts w:hint="default" w:ascii="Times New Roman" w:hAnsi="Times New Roman" w:eastAsia="Times New Roman" w:cs="Times New Roman"/>
          <w:b/>
          <w:bCs/>
          <w:color w:val="auto"/>
          <w:sz w:val="24"/>
          <w:szCs w:val="24"/>
          <w:rtl w:val="0"/>
          <w:lang w:val="en-US"/>
        </w:rPr>
        <w:t>Configure the Database Connection</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Configure in:</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src/main/resources/application/properties</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Using the local credentials:</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spring.datasource.url=jdbc:postgresql://localhost:5432/&lt;database_name&gt;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spring.datasource.username=&lt;your_postgresql_username&gt;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spring.datasource.password=&lt;your_postgresql_password&gt;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spring.jpa.hibernate.ddl-auto=update</w:t>
      </w:r>
    </w:p>
    <w:p w14:paraId="00000013">
      <w:pPr>
        <w:widowControl w:val="0"/>
        <w:numPr>
          <w:ilvl w:val="0"/>
          <w:numId w:val="3"/>
        </w:numPr>
        <w:spacing w:line="240" w:lineRule="auto"/>
        <w:ind w:left="600" w:hanging="360"/>
        <w:rPr>
          <w:color w:val="FF0000"/>
          <w:sz w:val="24"/>
          <w:szCs w:val="24"/>
        </w:rPr>
      </w:pPr>
      <w:r>
        <w:rPr>
          <w:rFonts w:hint="default" w:ascii="Times New Roman" w:hAnsi="Times New Roman" w:eastAsia="Times New Roman" w:cs="Times New Roman"/>
          <w:b/>
          <w:bCs/>
          <w:color w:val="auto"/>
          <w:sz w:val="24"/>
          <w:szCs w:val="24"/>
          <w:rtl w:val="0"/>
          <w:lang w:val="en-US"/>
        </w:rPr>
        <w:t>Start the Application</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.\mvnw.cmd spring-boot:run</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the API is then available locally at:</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http://localhost:8080</w:t>
      </w:r>
    </w:p>
    <w:p w14:paraId="00000014">
      <w:pPr>
        <w:pStyle w:val="3"/>
        <w:keepNext w:val="0"/>
        <w:keepLines w:val="0"/>
        <w:widowControl w:val="0"/>
        <w:spacing w:before="225" w:after="240" w:line="240" w:lineRule="auto"/>
        <w:rPr>
          <w:rFonts w:ascii="Times New Roman" w:hAnsi="Times New Roman" w:eastAsia="Times New Roman" w:cs="Times New Roman"/>
          <w:b/>
          <w:bCs/>
          <w:sz w:val="24"/>
          <w:szCs w:val="24"/>
        </w:rPr>
      </w:pPr>
      <w:r>
        <w:pict>
          <v:rect id="_x0000_i1028"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API Integration &amp; Core Interface Reference</w:t>
      </w:r>
    </w:p>
    <w:p w14:paraId="00000015">
      <w:pPr>
        <w:pStyle w:val="4"/>
        <w:keepNext w:val="0"/>
        <w:keepLines w:val="0"/>
        <w:widowControl w:val="0"/>
        <w:spacing w:before="0" w:after="255" w:line="240" w:lineRule="auto"/>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tl w:val="0"/>
        </w:rPr>
        <w:t>Exposed Endpoints</w:t>
      </w:r>
    </w:p>
    <w:p w14:paraId="00000016">
      <w:pPr>
        <w:pStyle w:val="5"/>
        <w:keepNext w:val="0"/>
        <w:keepLines w:val="0"/>
        <w:widowControl w:val="0"/>
        <w:spacing w:before="0" w:after="255" w:line="240" w:lineRule="auto"/>
        <w:rPr>
          <w:rFonts w:hint="default" w:ascii="Times New Roman" w:hAnsi="Times New Roman" w:eastAsia="Times New Roman" w:cs="Times New Roman"/>
          <w:b/>
          <w:bCs/>
          <w:color w:val="auto"/>
          <w:lang w:val="en-US"/>
        </w:rPr>
      </w:pPr>
      <w:r>
        <w:rPr>
          <w:rFonts w:ascii="Times New Roman" w:hAnsi="Times New Roman" w:eastAsia="Times New Roman" w:cs="Times New Roman"/>
          <w:b/>
          <w:bCs/>
          <w:color w:val="auto"/>
          <w:rtl w:val="0"/>
        </w:rPr>
        <w:t>POST /api/</w:t>
      </w:r>
      <w:r>
        <w:rPr>
          <w:rFonts w:hint="default" w:ascii="Times New Roman" w:hAnsi="Times New Roman" w:eastAsia="Times New Roman" w:cs="Times New Roman"/>
          <w:b/>
          <w:bCs/>
          <w:color w:val="auto"/>
          <w:rtl w:val="0"/>
          <w:lang w:val="en-US"/>
        </w:rPr>
        <w:t>menu</w:t>
      </w:r>
    </w:p>
    <w:p w14:paraId="00000018">
      <w:pPr>
        <w:widowControl w:val="0"/>
        <w:spacing w:line="240" w:lineRule="auto"/>
        <w:rPr>
          <w:color w:val="auto"/>
          <w:sz w:val="24"/>
          <w:szCs w:val="24"/>
        </w:rPr>
      </w:pPr>
      <w:r>
        <w:rPr>
          <w:rFonts w:hint="default" w:ascii="Times New Roman" w:hAnsi="Times New Roman" w:eastAsia="Times New Roman" w:cs="Times New Roman"/>
          <w:color w:val="auto"/>
          <w:sz w:val="24"/>
          <w:szCs w:val="24"/>
          <w:rtl w:val="0"/>
          <w:lang w:val="en-US"/>
        </w:rPr>
        <w:t>Creates a new menu item:</w:t>
      </w:r>
    </w:p>
    <w:p w14:paraId="00000019">
      <w:pPr>
        <w:widowControl w:val="0"/>
        <w:numPr>
          <w:ilvl w:val="0"/>
          <w:numId w:val="4"/>
        </w:numPr>
        <w:spacing w:line="240" w:lineRule="auto"/>
        <w:ind w:left="600" w:hanging="360"/>
        <w:rPr>
          <w:color w:val="auto"/>
          <w:sz w:val="24"/>
          <w:szCs w:val="24"/>
        </w:rPr>
      </w:pPr>
      <w:r>
        <w:rPr>
          <w:rFonts w:hint="default" w:ascii="Times New Roman" w:hAnsi="Times New Roman" w:eastAsia="Times New Roman" w:cs="Times New Roman"/>
          <w:b/>
          <w:bCs/>
          <w:color w:val="auto"/>
          <w:sz w:val="24"/>
          <w:szCs w:val="24"/>
          <w:rtl w:val="0"/>
          <w:lang w:val="en-US"/>
        </w:rPr>
        <w:t>Request Body</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Chicken Adobo</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category</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Main</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price</w:t>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150.00,</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available</w:t>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true</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w:t>
      </w:r>
    </w:p>
    <w:p w14:paraId="4070D0FE">
      <w:pPr>
        <w:widowControl w:val="0"/>
        <w:numPr>
          <w:ilvl w:val="0"/>
          <w:numId w:val="4"/>
        </w:numPr>
        <w:spacing w:line="240" w:lineRule="auto"/>
        <w:ind w:left="600" w:hanging="360"/>
        <w:rPr>
          <w:b/>
          <w:bCs/>
          <w:color w:val="auto"/>
          <w:sz w:val="24"/>
          <w:szCs w:val="24"/>
        </w:rPr>
      </w:pPr>
      <w:r>
        <w:rPr>
          <w:rFonts w:ascii="Times New Roman" w:hAnsi="Times New Roman" w:eastAsia="Times New Roman" w:cs="Times New Roman"/>
          <w:b/>
          <w:bCs/>
          <w:color w:val="auto"/>
          <w:sz w:val="24"/>
          <w:szCs w:val="24"/>
          <w:rtl w:val="0"/>
        </w:rPr>
        <w:t>Successful Response Protocol (20</w:t>
      </w:r>
      <w:r>
        <w:rPr>
          <w:rFonts w:hint="default" w:ascii="Times New Roman" w:hAnsi="Times New Roman" w:eastAsia="Times New Roman" w:cs="Times New Roman"/>
          <w:b/>
          <w:bCs/>
          <w:color w:val="auto"/>
          <w:sz w:val="24"/>
          <w:szCs w:val="24"/>
          <w:rtl w:val="0"/>
          <w:lang w:val="en-US"/>
        </w:rPr>
        <w:t>1</w:t>
      </w:r>
      <w:r>
        <w:rPr>
          <w:rFonts w:ascii="Times New Roman" w:hAnsi="Times New Roman" w:eastAsia="Times New Roman" w:cs="Times New Roman"/>
          <w:b/>
          <w:bCs/>
          <w:color w:val="auto"/>
          <w:sz w:val="24"/>
          <w:szCs w:val="24"/>
          <w:rtl w:val="0"/>
        </w:rPr>
        <w:t xml:space="preserve"> </w:t>
      </w:r>
      <w:r>
        <w:rPr>
          <w:rFonts w:hint="default" w:ascii="Times New Roman" w:hAnsi="Times New Roman" w:eastAsia="Times New Roman" w:cs="Times New Roman"/>
          <w:b/>
          <w:bCs/>
          <w:color w:val="auto"/>
          <w:sz w:val="24"/>
          <w:szCs w:val="24"/>
          <w:rtl w:val="0"/>
          <w:lang w:val="en-US"/>
        </w:rPr>
        <w:t>Created</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id</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 1,</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Chicken Adobo</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category</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Main</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price</w:t>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150.00,</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available</w:t>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true</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b/>
          <w:bCs/>
          <w:color w:val="auto"/>
          <w:sz w:val="24"/>
          <w:szCs w:val="24"/>
          <w:rtl w:val="0"/>
        </w:rPr>
        <w:t>}</w:t>
      </w:r>
    </w:p>
    <w:p w14:paraId="0000001A">
      <w:pPr>
        <w:widowControl w:val="0"/>
        <w:numPr>
          <w:ilvl w:val="0"/>
          <w:numId w:val="4"/>
        </w:numPr>
        <w:spacing w:line="240" w:lineRule="auto"/>
        <w:ind w:left="600" w:hanging="360"/>
        <w:rPr>
          <w:color w:val="auto"/>
          <w:sz w:val="24"/>
          <w:szCs w:val="24"/>
        </w:rPr>
      </w:pPr>
      <w:r>
        <w:rPr>
          <w:rFonts w:hint="default" w:ascii="Times New Roman" w:hAnsi="Times New Roman" w:eastAsia="Times New Roman" w:cs="Times New Roman"/>
          <w:b/>
          <w:bCs/>
          <w:color w:val="auto"/>
          <w:sz w:val="24"/>
          <w:szCs w:val="24"/>
          <w:rtl w:val="0"/>
          <w:lang w:val="en-US"/>
        </w:rPr>
        <w:t>Invalid Request Data returns (400 Bad Request)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br w:type="textWrapping"/>
      </w:r>
    </w:p>
    <w:p w14:paraId="32AE0791">
      <w:pPr>
        <w:pStyle w:val="5"/>
        <w:keepNext w:val="0"/>
        <w:keepLines w:val="0"/>
        <w:widowControl w:val="0"/>
        <w:spacing w:before="0" w:after="255" w:line="240" w:lineRule="auto"/>
        <w:rPr>
          <w:rFonts w:hint="default" w:ascii="Times New Roman" w:hAnsi="Times New Roman" w:eastAsia="Times New Roman" w:cs="Times New Roman"/>
          <w:b/>
          <w:bCs/>
          <w:color w:val="auto"/>
          <w:lang w:val="en-US"/>
        </w:rPr>
      </w:pPr>
      <w:r>
        <w:rPr>
          <w:rFonts w:hint="default" w:ascii="Times New Roman" w:hAnsi="Times New Roman" w:eastAsia="Times New Roman" w:cs="Times New Roman"/>
          <w:b/>
          <w:bCs/>
          <w:color w:val="auto"/>
          <w:rtl w:val="0"/>
          <w:lang w:val="en-US"/>
        </w:rPr>
        <w:t>GET</w:t>
      </w:r>
      <w:r>
        <w:rPr>
          <w:rFonts w:ascii="Times New Roman" w:hAnsi="Times New Roman" w:eastAsia="Times New Roman" w:cs="Times New Roman"/>
          <w:b/>
          <w:bCs/>
          <w:color w:val="auto"/>
          <w:rtl w:val="0"/>
        </w:rPr>
        <w:t xml:space="preserve"> /api/</w:t>
      </w:r>
      <w:r>
        <w:rPr>
          <w:rFonts w:hint="default" w:ascii="Times New Roman" w:hAnsi="Times New Roman" w:eastAsia="Times New Roman" w:cs="Times New Roman"/>
          <w:b/>
          <w:bCs/>
          <w:color w:val="auto"/>
          <w:rtl w:val="0"/>
          <w:lang w:val="en-US"/>
        </w:rPr>
        <w:t>menu</w:t>
      </w:r>
    </w:p>
    <w:p w14:paraId="50E8EAB1">
      <w:pPr>
        <w:widowControl w:val="0"/>
        <w:spacing w:line="240" w:lineRule="auto"/>
        <w:rPr>
          <w:color w:val="auto"/>
          <w:sz w:val="24"/>
          <w:szCs w:val="24"/>
        </w:rPr>
      </w:pPr>
      <w:r>
        <w:rPr>
          <w:rFonts w:hint="default" w:ascii="Times New Roman" w:hAnsi="Times New Roman" w:eastAsia="Times New Roman" w:cs="Times New Roman"/>
          <w:color w:val="auto"/>
          <w:sz w:val="24"/>
          <w:szCs w:val="24"/>
          <w:rtl w:val="0"/>
          <w:lang w:val="en-US"/>
        </w:rPr>
        <w:t>Retrieves all menu items:</w:t>
      </w:r>
    </w:p>
    <w:p w14:paraId="1A539BBE">
      <w:pPr>
        <w:pStyle w:val="5"/>
        <w:keepNext w:val="0"/>
        <w:keepLines w:val="0"/>
        <w:widowControl w:val="0"/>
        <w:numPr>
          <w:ilvl w:val="0"/>
          <w:numId w:val="0"/>
        </w:numPr>
        <w:spacing w:before="0" w:after="255" w:line="240" w:lineRule="auto"/>
        <w:ind w:left="360" w:leftChars="109" w:hanging="120" w:hangingChars="50"/>
        <w:outlineLvl w:val="3"/>
        <w:rPr>
          <w:rFonts w:hint="default" w:ascii="Times New Roman" w:hAnsi="Times New Roman" w:eastAsia="Times New Roman" w:cs="Times New Roman"/>
          <w:color w:val="auto"/>
          <w:sz w:val="24"/>
          <w:szCs w:val="24"/>
          <w:rtl w:val="0"/>
          <w:lang w:val="en-US"/>
        </w:rPr>
      </w:pPr>
      <w:r>
        <w:rPr>
          <w:rFonts w:ascii="Times New Roman" w:hAnsi="Times New Roman" w:eastAsia="Times New Roman" w:cs="Times New Roman"/>
          <w:b/>
          <w:bCs/>
          <w:color w:val="auto"/>
          <w:sz w:val="24"/>
          <w:szCs w:val="24"/>
          <w:rtl w:val="0"/>
          <w:lang w:val="en-US"/>
        </w:rPr>
        <w:t>• Successful Response Protocol (20</w:t>
      </w:r>
      <w:r>
        <w:rPr>
          <w:rFonts w:hint="default" w:ascii="Times New Roman" w:hAnsi="Times New Roman" w:eastAsia="Times New Roman" w:cs="Times New Roman"/>
          <w:b/>
          <w:bCs/>
          <w:color w:val="auto"/>
          <w:sz w:val="24"/>
          <w:szCs w:val="24"/>
          <w:rtl w:val="0"/>
          <w:lang w:val="en-US"/>
        </w:rPr>
        <w:t>0 OK):</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id</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 1,</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Chicken Adobo</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category</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Main</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price</w:t>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150.00,</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available</w:t>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true</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b/>
          <w:bCs/>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w:t>
      </w:r>
    </w:p>
    <w:p w14:paraId="66E46A0F">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endpoint also accepts an optional </w:t>
      </w:r>
      <w:r>
        <w:rPr>
          <w:rStyle w:val="10"/>
          <w:rFonts w:hint="default" w:ascii="Times New Roman" w:hAnsi="Times New Roman" w:eastAsia="SimSun" w:cs="Times New Roman"/>
          <w:sz w:val="24"/>
          <w:szCs w:val="24"/>
        </w:rPr>
        <w:t>category</w:t>
      </w:r>
      <w:r>
        <w:rPr>
          <w:rFonts w:hint="default" w:ascii="Times New Roman" w:hAnsi="Times New Roman" w:eastAsia="SimSun" w:cs="Times New Roman"/>
          <w:sz w:val="24"/>
          <w:szCs w:val="24"/>
        </w:rPr>
        <w:t xml:space="preserve"> query parameter:</w:t>
      </w:r>
    </w:p>
    <w:p w14:paraId="724E02A4">
      <w:pPr>
        <w:pStyle w:val="11"/>
        <w:keepNext w:val="0"/>
        <w:keepLines w:val="0"/>
        <w:widowControl/>
        <w:suppressLineNumbers w:val="0"/>
        <w:bidi w:val="0"/>
        <w:rPr>
          <w:rStyle w:val="10"/>
        </w:rPr>
      </w:pPr>
      <w:r>
        <w:rPr>
          <w:rStyle w:val="10"/>
          <w:sz w:val="22"/>
          <w:szCs w:val="22"/>
        </w:rPr>
        <w:t>GET /api/menu?category=Main</w:t>
      </w:r>
    </w:p>
    <w:p w14:paraId="12BEA99A">
      <w:pPr>
        <w:pStyle w:val="11"/>
        <w:keepNext w:val="0"/>
        <w:keepLines w:val="0"/>
        <w:widowControl/>
        <w:suppressLineNumbers w:val="0"/>
        <w:bidi w:val="0"/>
        <w:rPr>
          <w:rStyle w:val="10"/>
          <w:rFonts w:hint="default"/>
          <w:lang w:val="en-US"/>
        </w:rPr>
      </w:pPr>
    </w:p>
    <w:p w14:paraId="42BEAC13">
      <w:pPr>
        <w:rPr>
          <w:rFonts w:hint="default"/>
          <w:lang w:val="en-US"/>
        </w:rPr>
      </w:pPr>
      <w:r>
        <w:rPr>
          <w:rFonts w:hint="default" w:ascii="Times New Roman" w:hAnsi="Times New Roman" w:eastAsia="Times New Roman" w:cs="Times New Roman"/>
          <w:b/>
          <w:bCs/>
          <w:color w:val="auto"/>
          <w:rtl w:val="0"/>
          <w:lang w:val="en-US"/>
        </w:rPr>
        <w:t>GET /api/menu/{id}</w:t>
      </w:r>
      <w:r>
        <w:rPr>
          <w:rFonts w:hint="default" w:ascii="Times New Roman" w:hAnsi="Times New Roman" w:eastAsia="Times New Roman" w:cs="Times New Roman"/>
          <w:b/>
          <w:bCs/>
          <w:color w:val="auto"/>
          <w:rtl w:val="0"/>
          <w:lang w:val="en-US"/>
        </w:rPr>
        <w:br w:type="textWrapping"/>
      </w:r>
    </w:p>
    <w:p w14:paraId="3EC288BE">
      <w:pPr>
        <w:widowControl w:val="0"/>
        <w:spacing w:line="240" w:lineRule="auto"/>
        <w:rPr>
          <w:color w:val="auto"/>
          <w:sz w:val="24"/>
          <w:szCs w:val="24"/>
        </w:rPr>
      </w:pPr>
      <w:r>
        <w:rPr>
          <w:rFonts w:hint="default" w:ascii="Times New Roman" w:hAnsi="Times New Roman" w:eastAsia="Times New Roman" w:cs="Times New Roman"/>
          <w:color w:val="auto"/>
          <w:sz w:val="24"/>
          <w:szCs w:val="24"/>
          <w:rtl w:val="0"/>
          <w:lang w:val="en-US"/>
        </w:rPr>
        <w:t>Retrieves a specific item using its ID:</w:t>
      </w:r>
    </w:p>
    <w:p w14:paraId="08D07F12">
      <w:pPr>
        <w:pStyle w:val="5"/>
        <w:keepNext w:val="0"/>
        <w:keepLines w:val="0"/>
        <w:widowControl w:val="0"/>
        <w:numPr>
          <w:ilvl w:val="0"/>
          <w:numId w:val="0"/>
        </w:numPr>
        <w:spacing w:before="0" w:after="255" w:line="240" w:lineRule="auto"/>
        <w:ind w:leftChars="0" w:firstLine="120" w:firstLineChars="50"/>
        <w:outlineLvl w:val="3"/>
        <w:rPr>
          <w:rFonts w:hint="default" w:ascii="Times New Roman" w:hAnsi="Times New Roman" w:eastAsia="Times New Roman" w:cs="Times New Roman"/>
          <w:b/>
          <w:bCs/>
          <w:color w:val="auto"/>
          <w:sz w:val="24"/>
          <w:szCs w:val="24"/>
          <w:rtl w:val="0"/>
          <w:lang w:val="en-US"/>
        </w:rPr>
      </w:pPr>
      <w:r>
        <w:rPr>
          <w:rFonts w:ascii="Times New Roman" w:hAnsi="Times New Roman" w:eastAsia="Times New Roman" w:cs="Times New Roman"/>
          <w:b/>
          <w:bCs/>
          <w:color w:val="auto"/>
          <w:sz w:val="24"/>
          <w:szCs w:val="24"/>
          <w:rtl w:val="0"/>
          <w:lang w:val="en-US"/>
        </w:rPr>
        <w:t>• Successful Response Protocol (20</w:t>
      </w:r>
      <w:r>
        <w:rPr>
          <w:rFonts w:hint="default" w:ascii="Times New Roman" w:hAnsi="Times New Roman" w:eastAsia="Times New Roman" w:cs="Times New Roman"/>
          <w:b/>
          <w:bCs/>
          <w:color w:val="auto"/>
          <w:sz w:val="24"/>
          <w:szCs w:val="24"/>
          <w:rtl w:val="0"/>
          <w:lang w:val="en-US"/>
        </w:rPr>
        <w:t>0 OK)</w:t>
      </w:r>
    </w:p>
    <w:p w14:paraId="6B2FB929">
      <w:pPr>
        <w:ind w:firstLine="120" w:firstLineChars="50"/>
        <w:rPr>
          <w:rFonts w:hint="default"/>
          <w:lang w:val="en-US"/>
        </w:rPr>
      </w:pPr>
      <w:r>
        <w:rPr>
          <w:rFonts w:hint="default" w:ascii="Times New Roman" w:hAnsi="Times New Roman" w:eastAsia="Times New Roman" w:cs="Times New Roman"/>
          <w:b/>
          <w:bCs/>
          <w:color w:val="auto"/>
          <w:sz w:val="24"/>
          <w:szCs w:val="24"/>
          <w:rtl w:val="0"/>
          <w:lang w:val="en-US"/>
        </w:rPr>
        <w:t>• Menu Item Not Found (404 Not Found)</w:t>
      </w:r>
    </w:p>
    <w:p w14:paraId="7CF18E8A">
      <w:pPr>
        <w:rPr>
          <w:rFonts w:hint="default"/>
          <w:lang w:val="en-US"/>
        </w:rPr>
      </w:pPr>
    </w:p>
    <w:p w14:paraId="45221BF7">
      <w:pPr>
        <w:widowControl w:val="0"/>
        <w:spacing w:line="240" w:lineRule="auto"/>
        <w:rPr>
          <w:rFonts w:hint="default" w:ascii="Times New Roman" w:hAnsi="Times New Roman" w:eastAsia="Times New Roman" w:cs="Times New Roman"/>
          <w:b/>
          <w:bCs/>
          <w:color w:val="auto"/>
          <w:rtl w:val="0"/>
          <w:lang w:val="en-US"/>
        </w:rPr>
      </w:pPr>
      <w:r>
        <w:rPr>
          <w:rFonts w:hint="default" w:ascii="Times New Roman" w:hAnsi="Times New Roman" w:eastAsia="Times New Roman" w:cs="Times New Roman"/>
          <w:b/>
          <w:bCs/>
          <w:color w:val="auto"/>
          <w:sz w:val="24"/>
          <w:szCs w:val="24"/>
          <w:rtl w:val="0"/>
          <w:lang w:val="en-US"/>
        </w:rPr>
        <w:t>PUT</w:t>
      </w:r>
      <w:r>
        <w:rPr>
          <w:rFonts w:ascii="Times New Roman" w:hAnsi="Times New Roman" w:eastAsia="Times New Roman" w:cs="Times New Roman"/>
          <w:b/>
          <w:bCs/>
          <w:color w:val="auto"/>
          <w:rtl w:val="0"/>
        </w:rPr>
        <w:t xml:space="preserve"> /api/</w:t>
      </w:r>
      <w:r>
        <w:rPr>
          <w:rFonts w:hint="default" w:ascii="Times New Roman" w:hAnsi="Times New Roman" w:eastAsia="Times New Roman" w:cs="Times New Roman"/>
          <w:b/>
          <w:bCs/>
          <w:color w:val="auto"/>
          <w:rtl w:val="0"/>
          <w:lang w:val="en-US"/>
        </w:rPr>
        <w:t>menu/{id}</w:t>
      </w:r>
    </w:p>
    <w:p w14:paraId="341EA8B2">
      <w:pPr>
        <w:widowControl w:val="0"/>
        <w:spacing w:line="240" w:lineRule="auto"/>
        <w:rPr>
          <w:color w:val="auto"/>
          <w:sz w:val="24"/>
          <w:szCs w:val="24"/>
        </w:rPr>
      </w:pP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Updates an existing menu item:</w:t>
      </w:r>
    </w:p>
    <w:p w14:paraId="0520035F">
      <w:pPr>
        <w:widowControl w:val="0"/>
        <w:numPr>
          <w:ilvl w:val="0"/>
          <w:numId w:val="0"/>
        </w:numPr>
        <w:spacing w:line="240" w:lineRule="auto"/>
        <w:ind w:left="240" w:leftChars="0"/>
        <w:rPr>
          <w:color w:val="auto"/>
          <w:sz w:val="24"/>
          <w:szCs w:val="24"/>
        </w:rPr>
      </w:pPr>
    </w:p>
    <w:p w14:paraId="03495336">
      <w:pPr>
        <w:widowControl w:val="0"/>
        <w:numPr>
          <w:ilvl w:val="0"/>
          <w:numId w:val="0"/>
        </w:numPr>
        <w:spacing w:line="240" w:lineRule="auto"/>
        <w:ind w:left="360" w:leftChars="109" w:hanging="120" w:hangingChars="50"/>
        <w:rPr>
          <w:rFonts w:hint="default" w:ascii="Times New Roman" w:hAnsi="Times New Roman" w:eastAsia="Times New Roman" w:cs="Times New Roman"/>
          <w:color w:val="auto"/>
          <w:sz w:val="24"/>
          <w:szCs w:val="24"/>
          <w:rtl w:val="0"/>
          <w:lang w:val="en-US"/>
        </w:rPr>
      </w:pPr>
      <w:r>
        <w:rPr>
          <w:rFonts w:ascii="Times New Roman" w:hAnsi="Times New Roman" w:eastAsia="Times New Roman" w:cs="Times New Roman"/>
          <w:b/>
          <w:bCs/>
          <w:color w:val="auto"/>
          <w:sz w:val="24"/>
          <w:szCs w:val="24"/>
          <w:rtl w:val="0"/>
          <w:lang w:val="en-US"/>
        </w:rPr>
        <w:t>• Successful Response Protocol (20</w:t>
      </w:r>
      <w:r>
        <w:rPr>
          <w:rFonts w:hint="default" w:ascii="Times New Roman" w:hAnsi="Times New Roman" w:eastAsia="Times New Roman" w:cs="Times New Roman"/>
          <w:b/>
          <w:bCs/>
          <w:color w:val="auto"/>
          <w:sz w:val="24"/>
          <w:szCs w:val="24"/>
          <w:rtl w:val="0"/>
          <w:lang w:val="en-US"/>
        </w:rPr>
        <w:t>0 OK):</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id</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 1,</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name</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Chicken Adobo</w:t>
      </w:r>
      <w:r>
        <w:rPr>
          <w:rFonts w:ascii="Times New Roman" w:hAnsi="Times New Roman" w:eastAsia="Times New Roman" w:cs="Times New Roman"/>
          <w:color w:val="auto"/>
          <w:sz w:val="24"/>
          <w:szCs w:val="24"/>
          <w:rtl w:val="0"/>
        </w:rPr>
        <w:t>",</w:t>
      </w:r>
      <w:r>
        <w:rPr>
          <w:rFonts w:ascii="Times New Roman" w:hAnsi="Times New Roman" w:eastAsia="Times New Roman" w:cs="Times New Roman"/>
          <w:color w:val="auto"/>
          <w:sz w:val="24"/>
          <w:szCs w:val="24"/>
          <w:rtl w:val="0"/>
        </w:rPr>
        <w:br w:type="textWrapping"/>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category</w:t>
      </w:r>
      <w:r>
        <w:rPr>
          <w:rFonts w:ascii="Times New Roman" w:hAnsi="Times New Roman" w:eastAsia="Times New Roman" w:cs="Times New Roman"/>
          <w:color w:val="auto"/>
          <w:sz w:val="24"/>
          <w:szCs w:val="24"/>
          <w:rtl w:val="0"/>
        </w:rPr>
        <w:t>": "</w:t>
      </w:r>
      <w:r>
        <w:rPr>
          <w:rFonts w:hint="default" w:ascii="Times New Roman" w:hAnsi="Times New Roman" w:eastAsia="Times New Roman" w:cs="Times New Roman"/>
          <w:color w:val="auto"/>
          <w:sz w:val="24"/>
          <w:szCs w:val="24"/>
          <w:rtl w:val="0"/>
          <w:lang w:val="en-US"/>
        </w:rPr>
        <w:t>Main</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price</w:t>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175.00,</w:t>
      </w: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color w:val="auto"/>
          <w:sz w:val="24"/>
          <w:szCs w:val="24"/>
          <w:rtl w:val="0"/>
        </w:rPr>
        <w:t>"</w:t>
      </w:r>
      <w:r>
        <w:rPr>
          <w:rFonts w:hint="default" w:ascii="Times New Roman" w:hAnsi="Times New Roman" w:eastAsia="Times New Roman" w:cs="Times New Roman"/>
          <w:color w:val="auto"/>
          <w:sz w:val="24"/>
          <w:szCs w:val="24"/>
          <w:rtl w:val="0"/>
          <w:lang w:val="en-US"/>
        </w:rPr>
        <w:t>available</w:t>
      </w:r>
      <w:r>
        <w:rPr>
          <w:rFonts w:ascii="Times New Roman" w:hAnsi="Times New Roman" w:eastAsia="Times New Roman" w:cs="Times New Roman"/>
          <w:color w:val="auto"/>
          <w:sz w:val="24"/>
          <w:szCs w:val="24"/>
          <w:rtl w:val="0"/>
        </w:rPr>
        <w:t xml:space="preserve">": </w:t>
      </w:r>
      <w:r>
        <w:rPr>
          <w:rFonts w:hint="default" w:ascii="Times New Roman" w:hAnsi="Times New Roman" w:eastAsia="Times New Roman" w:cs="Times New Roman"/>
          <w:color w:val="auto"/>
          <w:sz w:val="24"/>
          <w:szCs w:val="24"/>
          <w:rtl w:val="0"/>
          <w:lang w:val="en-US"/>
        </w:rPr>
        <w:t>false</w:t>
      </w:r>
      <w:r>
        <w:rPr>
          <w:rFonts w:ascii="Times New Roman" w:hAnsi="Times New Roman" w:eastAsia="Times New Roman" w:cs="Times New Roman"/>
          <w:color w:val="auto"/>
          <w:sz w:val="24"/>
          <w:szCs w:val="24"/>
          <w:rtl w:val="0"/>
        </w:rPr>
        <w:br w:type="textWrapping"/>
      </w:r>
      <w:r>
        <w:rPr>
          <w:rFonts w:hint="default" w:ascii="Times New Roman" w:hAnsi="Times New Roman" w:eastAsia="Times New Roman" w:cs="Times New Roman"/>
          <w:color w:val="auto"/>
          <w:sz w:val="24"/>
          <w:szCs w:val="24"/>
          <w:rtl w:val="0"/>
          <w:lang w:val="en-US"/>
        </w:rPr>
        <w:t xml:space="preserve"> </w:t>
      </w:r>
      <w:r>
        <w:rPr>
          <w:rFonts w:ascii="Times New Roman" w:hAnsi="Times New Roman" w:eastAsia="Times New Roman" w:cs="Times New Roman"/>
          <w:b/>
          <w:bCs/>
          <w:color w:val="auto"/>
          <w:sz w:val="24"/>
          <w:szCs w:val="24"/>
          <w:rtl w:val="0"/>
        </w:rPr>
        <w:t>}</w:t>
      </w:r>
    </w:p>
    <w:p w14:paraId="3D84CA5A">
      <w:pPr>
        <w:widowControl w:val="0"/>
        <w:numPr>
          <w:ilvl w:val="0"/>
          <w:numId w:val="0"/>
        </w:numPr>
        <w:spacing w:line="240" w:lineRule="auto"/>
        <w:ind w:left="120" w:hanging="120" w:hangingChars="50"/>
        <w:rPr>
          <w:rFonts w:hint="default" w:ascii="Times New Roman" w:hAnsi="Times New Roman" w:eastAsia="Times New Roman" w:cs="Times New Roman"/>
          <w:color w:val="auto"/>
          <w:sz w:val="24"/>
          <w:szCs w:val="24"/>
          <w:rtl w:val="0"/>
          <w:lang w:val="en-US"/>
        </w:rPr>
      </w:pPr>
    </w:p>
    <w:p w14:paraId="1558CE1B">
      <w:pPr>
        <w:widowControl w:val="0"/>
        <w:numPr>
          <w:ilvl w:val="0"/>
          <w:numId w:val="0"/>
        </w:numPr>
        <w:spacing w:line="240" w:lineRule="auto"/>
        <w:ind w:left="240" w:leftChars="109" w:firstLine="0" w:firstLineChars="0"/>
        <w:rPr>
          <w:rFonts w:hint="default" w:ascii="Times New Roman" w:hAnsi="Times New Roman" w:eastAsia="Times New Roman" w:cs="Times New Roman"/>
          <w:b/>
          <w:bCs/>
          <w:color w:val="auto"/>
          <w:sz w:val="24"/>
          <w:szCs w:val="24"/>
          <w:rtl w:val="0"/>
          <w:lang w:val="en-US"/>
        </w:rPr>
      </w:pPr>
      <w:r>
        <w:rPr>
          <w:rFonts w:ascii="Times New Roman" w:hAnsi="Times New Roman" w:eastAsia="Times New Roman" w:cs="Times New Roman"/>
          <w:b/>
          <w:bCs/>
          <w:color w:val="auto"/>
          <w:sz w:val="24"/>
          <w:szCs w:val="24"/>
          <w:rtl w:val="0"/>
          <w:lang w:val="en-US"/>
        </w:rPr>
        <w:t>•</w:t>
      </w:r>
      <w:r>
        <w:rPr>
          <w:rFonts w:hint="default" w:ascii="Times New Roman" w:hAnsi="Times New Roman" w:eastAsia="Times New Roman" w:cs="Times New Roman"/>
          <w:b/>
          <w:bCs/>
          <w:color w:val="auto"/>
          <w:sz w:val="24"/>
          <w:szCs w:val="24"/>
          <w:rtl w:val="0"/>
          <w:lang w:val="en-US"/>
        </w:rPr>
        <w:t xml:space="preserve"> Menu Item Not Found (404 Not Found)</w:t>
      </w:r>
    </w:p>
    <w:p w14:paraId="1E42AE3E">
      <w:pPr>
        <w:widowControl w:val="0"/>
        <w:numPr>
          <w:ilvl w:val="0"/>
          <w:numId w:val="0"/>
        </w:numPr>
        <w:spacing w:line="240" w:lineRule="auto"/>
        <w:ind w:left="240" w:leftChars="109" w:firstLine="0" w:firstLineChars="0"/>
        <w:rPr>
          <w:rFonts w:hint="default" w:ascii="Times New Roman" w:hAnsi="Times New Roman" w:eastAsia="Times New Roman" w:cs="Times New Roman"/>
          <w:b/>
          <w:bCs/>
          <w:color w:val="auto"/>
          <w:sz w:val="24"/>
          <w:szCs w:val="24"/>
          <w:rtl w:val="0"/>
          <w:lang w:val="en-US"/>
        </w:rPr>
      </w:pPr>
      <w:r>
        <w:rPr>
          <w:rFonts w:ascii="Times New Roman" w:hAnsi="Times New Roman" w:eastAsia="Times New Roman" w:cs="Times New Roman"/>
          <w:b/>
          <w:bCs/>
          <w:color w:val="auto"/>
          <w:sz w:val="24"/>
          <w:szCs w:val="24"/>
          <w:rtl w:val="0"/>
          <w:lang w:val="en-US"/>
        </w:rPr>
        <w:t>•</w:t>
      </w:r>
      <w:r>
        <w:rPr>
          <w:rFonts w:hint="default" w:ascii="Times New Roman" w:hAnsi="Times New Roman" w:eastAsia="Times New Roman" w:cs="Times New Roman"/>
          <w:b/>
          <w:bCs/>
          <w:color w:val="auto"/>
          <w:sz w:val="24"/>
          <w:szCs w:val="24"/>
          <w:rtl w:val="0"/>
          <w:lang w:val="en-US"/>
        </w:rPr>
        <w:t xml:space="preserve"> Invalid request data returns (400 Bad Request)</w:t>
      </w:r>
    </w:p>
    <w:p w14:paraId="0A17D065">
      <w:pPr>
        <w:widowControl w:val="0"/>
        <w:numPr>
          <w:ilvl w:val="0"/>
          <w:numId w:val="0"/>
        </w:numPr>
        <w:spacing w:line="240" w:lineRule="auto"/>
        <w:ind w:left="240" w:leftChars="109" w:firstLine="0" w:firstLineChars="0"/>
        <w:rPr>
          <w:rFonts w:hint="default" w:ascii="Times New Roman" w:hAnsi="Times New Roman" w:eastAsia="Times New Roman" w:cs="Times New Roman"/>
          <w:b/>
          <w:bCs/>
          <w:color w:val="auto"/>
          <w:sz w:val="24"/>
          <w:szCs w:val="24"/>
          <w:rtl w:val="0"/>
          <w:lang w:val="en-US"/>
        </w:rPr>
      </w:pPr>
    </w:p>
    <w:p w14:paraId="0FCD93F6">
      <w:pPr>
        <w:widowControl w:val="0"/>
        <w:spacing w:line="240" w:lineRule="auto"/>
        <w:rPr>
          <w:rFonts w:hint="default" w:ascii="Times New Roman" w:hAnsi="Times New Roman" w:eastAsia="Times New Roman" w:cs="Times New Roman"/>
          <w:b/>
          <w:bCs/>
          <w:color w:val="auto"/>
          <w:rtl w:val="0"/>
          <w:lang w:val="en-US"/>
        </w:rPr>
      </w:pPr>
      <w:r>
        <w:rPr>
          <w:rFonts w:hint="default" w:ascii="Times New Roman" w:hAnsi="Times New Roman" w:eastAsia="Times New Roman" w:cs="Times New Roman"/>
          <w:b/>
          <w:bCs/>
          <w:color w:val="auto"/>
          <w:rtl w:val="0"/>
          <w:lang w:val="en-US"/>
        </w:rPr>
        <w:t>DELETE</w:t>
      </w:r>
      <w:r>
        <w:rPr>
          <w:rFonts w:ascii="Times New Roman" w:hAnsi="Times New Roman" w:eastAsia="Times New Roman" w:cs="Times New Roman"/>
          <w:b/>
          <w:bCs/>
          <w:color w:val="auto"/>
          <w:rtl w:val="0"/>
        </w:rPr>
        <w:t xml:space="preserve"> /api/</w:t>
      </w:r>
      <w:r>
        <w:rPr>
          <w:rFonts w:hint="default" w:ascii="Times New Roman" w:hAnsi="Times New Roman" w:eastAsia="Times New Roman" w:cs="Times New Roman"/>
          <w:b/>
          <w:bCs/>
          <w:color w:val="auto"/>
          <w:rtl w:val="0"/>
          <w:lang w:val="en-US"/>
        </w:rPr>
        <w:t>menu</w:t>
      </w:r>
      <w:bookmarkStart w:id="0" w:name="_GoBack"/>
      <w:bookmarkEnd w:id="0"/>
      <w:r>
        <w:rPr>
          <w:rFonts w:hint="default" w:ascii="Times New Roman" w:hAnsi="Times New Roman" w:eastAsia="Times New Roman" w:cs="Times New Roman"/>
          <w:b/>
          <w:bCs/>
          <w:color w:val="auto"/>
          <w:rtl w:val="0"/>
          <w:lang w:val="en-US"/>
        </w:rPr>
        <w:t>/{id}</w:t>
      </w:r>
    </w:p>
    <w:p w14:paraId="39F43140">
      <w:pPr>
        <w:widowControl w:val="0"/>
        <w:spacing w:line="240" w:lineRule="auto"/>
        <w:rPr>
          <w:color w:val="auto"/>
          <w:sz w:val="24"/>
          <w:szCs w:val="24"/>
        </w:rPr>
      </w:pPr>
      <w:r>
        <w:rPr>
          <w:rFonts w:hint="default" w:ascii="Times New Roman" w:hAnsi="Times New Roman" w:eastAsia="Times New Roman" w:cs="Times New Roman"/>
          <w:color w:val="auto"/>
          <w:sz w:val="24"/>
          <w:szCs w:val="24"/>
          <w:rtl w:val="0"/>
          <w:lang w:val="en-US"/>
        </w:rPr>
        <w:br w:type="textWrapping"/>
      </w:r>
      <w:r>
        <w:rPr>
          <w:rFonts w:hint="default" w:ascii="Times New Roman" w:hAnsi="Times New Roman" w:eastAsia="Times New Roman" w:cs="Times New Roman"/>
          <w:color w:val="auto"/>
          <w:sz w:val="24"/>
          <w:szCs w:val="24"/>
          <w:rtl w:val="0"/>
          <w:lang w:val="en-US"/>
        </w:rPr>
        <w:t>Deletes an existing menu item:</w:t>
      </w:r>
    </w:p>
    <w:p w14:paraId="794241E1">
      <w:pPr>
        <w:widowControl w:val="0"/>
        <w:numPr>
          <w:ilvl w:val="0"/>
          <w:numId w:val="0"/>
        </w:numPr>
        <w:spacing w:line="240" w:lineRule="auto"/>
        <w:ind w:left="240" w:leftChars="0"/>
        <w:rPr>
          <w:color w:val="auto"/>
          <w:sz w:val="24"/>
          <w:szCs w:val="24"/>
        </w:rPr>
      </w:pPr>
    </w:p>
    <w:p w14:paraId="1183716A">
      <w:pPr>
        <w:widowControl w:val="0"/>
        <w:numPr>
          <w:ilvl w:val="0"/>
          <w:numId w:val="0"/>
        </w:numPr>
        <w:spacing w:line="240" w:lineRule="auto"/>
        <w:ind w:left="240" w:leftChars="109" w:firstLine="0" w:firstLineChars="0"/>
        <w:rPr>
          <w:rFonts w:hint="default" w:ascii="Times New Roman" w:hAnsi="Times New Roman" w:eastAsia="Times New Roman" w:cs="Times New Roman"/>
          <w:color w:val="auto"/>
          <w:sz w:val="24"/>
          <w:szCs w:val="24"/>
          <w:rtl w:val="0"/>
          <w:lang w:val="en-US"/>
        </w:rPr>
      </w:pPr>
      <w:r>
        <w:rPr>
          <w:rFonts w:ascii="Times New Roman" w:hAnsi="Times New Roman" w:eastAsia="Times New Roman" w:cs="Times New Roman"/>
          <w:b/>
          <w:bCs/>
          <w:color w:val="auto"/>
          <w:sz w:val="24"/>
          <w:szCs w:val="24"/>
          <w:rtl w:val="0"/>
          <w:lang w:val="en-US"/>
        </w:rPr>
        <w:t>• Successful Response Protocol (20</w:t>
      </w:r>
      <w:r>
        <w:rPr>
          <w:rFonts w:hint="default" w:ascii="Times New Roman" w:hAnsi="Times New Roman" w:eastAsia="Times New Roman" w:cs="Times New Roman"/>
          <w:b/>
          <w:bCs/>
          <w:color w:val="auto"/>
          <w:sz w:val="24"/>
          <w:szCs w:val="24"/>
          <w:rtl w:val="0"/>
          <w:lang w:val="en-US"/>
        </w:rPr>
        <w:t>4 No Content):</w:t>
      </w:r>
    </w:p>
    <w:p w14:paraId="37FAF81F">
      <w:pPr>
        <w:widowControl w:val="0"/>
        <w:numPr>
          <w:ilvl w:val="0"/>
          <w:numId w:val="0"/>
        </w:numPr>
        <w:spacing w:line="240" w:lineRule="auto"/>
        <w:ind w:firstLine="240" w:firstLineChars="100"/>
        <w:rPr>
          <w:rFonts w:hint="default" w:ascii="Times New Roman" w:hAnsi="Times New Roman" w:eastAsia="Times New Roman" w:cs="Times New Roman"/>
          <w:b/>
          <w:bCs/>
          <w:color w:val="auto"/>
          <w:sz w:val="24"/>
          <w:szCs w:val="24"/>
          <w:rtl w:val="0"/>
          <w:lang w:val="en-US"/>
        </w:rPr>
      </w:pPr>
      <w:r>
        <w:rPr>
          <w:rFonts w:ascii="Times New Roman" w:hAnsi="Times New Roman" w:eastAsia="Times New Roman" w:cs="Times New Roman"/>
          <w:b/>
          <w:bCs/>
          <w:color w:val="auto"/>
          <w:sz w:val="24"/>
          <w:szCs w:val="24"/>
          <w:rtl w:val="0"/>
          <w:lang w:val="en-US"/>
        </w:rPr>
        <w:t>•</w:t>
      </w:r>
      <w:r>
        <w:rPr>
          <w:rFonts w:hint="default" w:ascii="Times New Roman" w:hAnsi="Times New Roman" w:eastAsia="Times New Roman" w:cs="Times New Roman"/>
          <w:b/>
          <w:bCs/>
          <w:color w:val="auto"/>
          <w:sz w:val="24"/>
          <w:szCs w:val="24"/>
          <w:rtl w:val="0"/>
          <w:lang w:val="en-US"/>
        </w:rPr>
        <w:t xml:space="preserve"> Menu Item Not Found (404 Not Found)</w:t>
      </w:r>
      <w:r>
        <w:rPr>
          <w:rFonts w:hint="default" w:ascii="Times New Roman" w:hAnsi="Times New Roman" w:eastAsia="Times New Roman" w:cs="Times New Roman"/>
          <w:b/>
          <w:bCs/>
          <w:color w:val="auto"/>
          <w:sz w:val="24"/>
          <w:szCs w:val="24"/>
          <w:rtl w:val="0"/>
          <w:lang w:val="en-US"/>
        </w:rPr>
        <w:br w:type="textWrapping"/>
      </w:r>
      <w:r>
        <w:rPr>
          <w:rFonts w:hint="default" w:ascii="Times New Roman" w:hAnsi="Times New Roman" w:eastAsia="Times New Roman" w:cs="Times New Roman"/>
          <w:b/>
          <w:bCs/>
          <w:color w:val="auto"/>
          <w:sz w:val="24"/>
          <w:szCs w:val="24"/>
          <w:rtl w:val="0"/>
          <w:lang w:val="en-US"/>
        </w:rPr>
        <w:br w:type="textWrapping"/>
      </w:r>
    </w:p>
    <w:p w14:paraId="0000001B">
      <w:pPr>
        <w:pStyle w:val="3"/>
        <w:keepNext w:val="0"/>
        <w:keepLines w:val="0"/>
        <w:widowControl w:val="0"/>
        <w:spacing w:before="225" w:after="240" w:line="240" w:lineRule="auto"/>
        <w:rPr>
          <w:rFonts w:ascii="Times New Roman" w:hAnsi="Times New Roman" w:eastAsia="Times New Roman" w:cs="Times New Roman"/>
          <w:b/>
          <w:bCs/>
          <w:sz w:val="24"/>
          <w:szCs w:val="24"/>
        </w:rPr>
      </w:pPr>
      <w:r>
        <w:pict>
          <v:rect id="_x0000_i1029"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Testing &amp; CI/CD Deployment Workflows</w:t>
      </w:r>
    </w:p>
    <w:p w14:paraId="0000001C">
      <w:pPr>
        <w:pStyle w:val="4"/>
        <w:keepNext w:val="0"/>
        <w:keepLines w:val="0"/>
        <w:widowControl w:val="0"/>
        <w:spacing w:before="0" w:after="240" w:line="240" w:lineRule="auto"/>
        <w:rPr>
          <w:rFonts w:ascii="Times New Roman" w:hAnsi="Times New Roman" w:eastAsia="Times New Roman" w:cs="Times New Roman"/>
          <w:b/>
          <w:bCs/>
          <w:color w:val="000000"/>
          <w:sz w:val="24"/>
          <w:szCs w:val="24"/>
        </w:rPr>
      </w:pPr>
      <w:r>
        <w:rPr>
          <w:rFonts w:hint="default" w:ascii="Times New Roman" w:hAnsi="Times New Roman" w:eastAsia="SimSun" w:cs="Times New Roman"/>
          <w:b/>
          <w:bCs/>
          <w:color w:val="auto"/>
          <w:sz w:val="24"/>
          <w:szCs w:val="24"/>
        </w:rPr>
        <w:t xml:space="preserve">The </w:t>
      </w:r>
      <w:r>
        <w:rPr>
          <w:rFonts w:hint="default" w:ascii="Times New Roman" w:hAnsi="Times New Roman" w:eastAsia="SimSun" w:cs="Times New Roman"/>
          <w:b/>
          <w:bCs/>
          <w:color w:val="auto"/>
          <w:sz w:val="24"/>
          <w:szCs w:val="24"/>
          <w:lang w:val="en-US"/>
        </w:rPr>
        <w:t>Menu</w:t>
      </w:r>
      <w:r>
        <w:rPr>
          <w:rFonts w:hint="default" w:ascii="Times New Roman" w:hAnsi="Times New Roman" w:eastAsia="SimSun" w:cs="Times New Roman"/>
          <w:b/>
          <w:bCs/>
          <w:color w:val="auto"/>
          <w:sz w:val="24"/>
          <w:szCs w:val="24"/>
        </w:rPr>
        <w:t xml:space="preserve"> API was manually tested using Postman to verify the behavior of the REST endpoints</w:t>
      </w:r>
      <w:r>
        <w:rPr>
          <w:rFonts w:ascii="SimSun" w:hAnsi="SimSun" w:eastAsia="SimSun" w:cs="SimSun"/>
          <w:b/>
          <w:bCs/>
          <w:color w:val="auto"/>
          <w:sz w:val="24"/>
          <w:szCs w:val="24"/>
        </w:rPr>
        <w:t>.</w:t>
      </w:r>
      <w:r>
        <w:rPr>
          <w:rFonts w:ascii="SimSun" w:hAnsi="SimSun" w:eastAsia="SimSun" w:cs="SimSun"/>
          <w:b/>
          <w:bCs/>
          <w:color w:val="auto"/>
          <w:sz w:val="24"/>
          <w:szCs w:val="24"/>
        </w:rPr>
        <w:br w:type="textWrapping"/>
      </w:r>
      <w:r>
        <w:rPr>
          <w:rFonts w:hint="default" w:ascii="Times New Roman" w:hAnsi="Times New Roman" w:eastAsia="SimSun" w:cs="Times New Roman"/>
          <w:b/>
          <w:bCs/>
          <w:color w:val="auto"/>
          <w:sz w:val="24"/>
          <w:szCs w:val="24"/>
        </w:rPr>
        <w:t>The following operations were tested:</w:t>
      </w:r>
    </w:p>
    <w:p w14:paraId="43DF94F5">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t xml:space="preserve">Creating a </w:t>
      </w:r>
      <w:r>
        <w:rPr>
          <w:rFonts w:hint="default" w:ascii="Times New Roman" w:hAnsi="Times New Roman" w:eastAsia="SimSun" w:cs="Times New Roman"/>
          <w:color w:val="auto"/>
          <w:sz w:val="24"/>
          <w:szCs w:val="24"/>
          <w:lang w:val="en-US"/>
        </w:rPr>
        <w:t>menu item</w:t>
      </w:r>
      <w:r>
        <w:rPr>
          <w:rFonts w:hint="default" w:ascii="Times New Roman" w:hAnsi="Times New Roman" w:eastAsia="SimSun" w:cs="Times New Roman"/>
          <w:color w:val="auto"/>
          <w:sz w:val="24"/>
          <w:szCs w:val="24"/>
        </w:rPr>
        <w:t xml:space="preserve"> using </w:t>
      </w:r>
      <w:r>
        <w:rPr>
          <w:rStyle w:val="10"/>
          <w:rFonts w:hint="default" w:ascii="Times New Roman" w:hAnsi="Times New Roman" w:eastAsia="SimSun" w:cs="Times New Roman"/>
          <w:color w:val="auto"/>
          <w:sz w:val="24"/>
          <w:szCs w:val="24"/>
        </w:rPr>
        <w:t>POST /api/</w:t>
      </w:r>
      <w:r>
        <w:rPr>
          <w:rStyle w:val="10"/>
          <w:rFonts w:hint="default" w:ascii="Times New Roman" w:hAnsi="Times New Roman" w:eastAsia="SimSun" w:cs="Times New Roman"/>
          <w:color w:val="auto"/>
          <w:sz w:val="24"/>
          <w:szCs w:val="24"/>
          <w:lang w:val="en-US"/>
        </w:rPr>
        <w:t>menu</w:t>
      </w:r>
    </w:p>
    <w:p w14:paraId="62BF7C34">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t xml:space="preserve">Retrieving all </w:t>
      </w:r>
      <w:r>
        <w:rPr>
          <w:rFonts w:hint="default" w:ascii="Times New Roman" w:hAnsi="Times New Roman" w:eastAsia="SimSun" w:cs="Times New Roman"/>
          <w:color w:val="auto"/>
          <w:sz w:val="24"/>
          <w:szCs w:val="24"/>
          <w:lang w:val="en-US"/>
        </w:rPr>
        <w:t>menu items</w:t>
      </w:r>
      <w:r>
        <w:rPr>
          <w:rFonts w:hint="default" w:ascii="Times New Roman" w:hAnsi="Times New Roman" w:eastAsia="SimSun" w:cs="Times New Roman"/>
          <w:color w:val="auto"/>
          <w:sz w:val="24"/>
          <w:szCs w:val="24"/>
        </w:rPr>
        <w:t xml:space="preserve"> using </w:t>
      </w:r>
      <w:r>
        <w:rPr>
          <w:rStyle w:val="10"/>
          <w:rFonts w:hint="default" w:ascii="Times New Roman" w:hAnsi="Times New Roman" w:eastAsia="SimSun" w:cs="Times New Roman"/>
          <w:color w:val="auto"/>
          <w:sz w:val="24"/>
          <w:szCs w:val="24"/>
        </w:rPr>
        <w:t>GET /api/</w:t>
      </w:r>
      <w:r>
        <w:rPr>
          <w:rStyle w:val="10"/>
          <w:rFonts w:hint="default" w:ascii="Times New Roman" w:hAnsi="Times New Roman" w:eastAsia="SimSun" w:cs="Times New Roman"/>
          <w:color w:val="auto"/>
          <w:sz w:val="24"/>
          <w:szCs w:val="24"/>
          <w:lang w:val="en-US"/>
        </w:rPr>
        <w:t>menu</w:t>
      </w:r>
    </w:p>
    <w:p w14:paraId="0A813133">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 xml:space="preserve">Filtering menu items using the </w:t>
      </w:r>
      <w:r>
        <w:rPr>
          <w:rStyle w:val="10"/>
          <w:rFonts w:hint="default" w:ascii="Times New Roman" w:hAnsi="Times New Roman" w:eastAsia="SimSun" w:cs="Times New Roman"/>
          <w:sz w:val="24"/>
          <w:szCs w:val="24"/>
        </w:rPr>
        <w:t>category</w:t>
      </w:r>
      <w:r>
        <w:rPr>
          <w:rFonts w:hint="default" w:ascii="Times New Roman" w:hAnsi="Times New Roman" w:eastAsia="SimSun" w:cs="Times New Roman"/>
          <w:sz w:val="24"/>
          <w:szCs w:val="24"/>
        </w:rPr>
        <w:t xml:space="preserve"> query parameter</w:t>
      </w:r>
    </w:p>
    <w:p w14:paraId="14EE67C7">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t xml:space="preserve">Retrieving a specific </w:t>
      </w:r>
      <w:r>
        <w:rPr>
          <w:rFonts w:hint="default" w:ascii="Times New Roman" w:hAnsi="Times New Roman" w:eastAsia="SimSun" w:cs="Times New Roman"/>
          <w:color w:val="auto"/>
          <w:sz w:val="24"/>
          <w:szCs w:val="24"/>
          <w:lang w:val="en-US"/>
        </w:rPr>
        <w:t xml:space="preserve">menu item </w:t>
      </w:r>
      <w:r>
        <w:rPr>
          <w:rFonts w:hint="default" w:ascii="Times New Roman" w:hAnsi="Times New Roman" w:eastAsia="SimSun" w:cs="Times New Roman"/>
          <w:color w:val="auto"/>
          <w:sz w:val="24"/>
          <w:szCs w:val="24"/>
        </w:rPr>
        <w:t xml:space="preserve">using </w:t>
      </w:r>
      <w:r>
        <w:rPr>
          <w:rStyle w:val="10"/>
          <w:rFonts w:hint="default" w:ascii="Times New Roman" w:hAnsi="Times New Roman" w:eastAsia="SimSun" w:cs="Times New Roman"/>
          <w:color w:val="auto"/>
          <w:sz w:val="24"/>
          <w:szCs w:val="24"/>
        </w:rPr>
        <w:t>GET /api/</w:t>
      </w:r>
      <w:r>
        <w:rPr>
          <w:rStyle w:val="10"/>
          <w:rFonts w:hint="default" w:ascii="Times New Roman" w:hAnsi="Times New Roman" w:eastAsia="SimSun" w:cs="Times New Roman"/>
          <w:color w:val="auto"/>
          <w:sz w:val="24"/>
          <w:szCs w:val="24"/>
          <w:lang w:val="en-US"/>
        </w:rPr>
        <w:t>menu</w:t>
      </w:r>
      <w:r>
        <w:rPr>
          <w:rStyle w:val="10"/>
          <w:rFonts w:hint="default" w:ascii="Times New Roman" w:hAnsi="Times New Roman" w:eastAsia="SimSun" w:cs="Times New Roman"/>
          <w:color w:val="auto"/>
          <w:sz w:val="24"/>
          <w:szCs w:val="24"/>
        </w:rPr>
        <w:t>/{id}</w:t>
      </w:r>
    </w:p>
    <w:p w14:paraId="1D884744">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 xml:space="preserve">Updating a </w:t>
      </w:r>
      <w:r>
        <w:rPr>
          <w:rFonts w:hint="default" w:ascii="Times New Roman" w:hAnsi="Times New Roman" w:eastAsia="SimSun" w:cs="Times New Roman"/>
          <w:sz w:val="24"/>
          <w:szCs w:val="24"/>
          <w:lang w:val="en-US"/>
        </w:rPr>
        <w:t>menu item</w:t>
      </w:r>
      <w:r>
        <w:rPr>
          <w:rFonts w:hint="default" w:ascii="Times New Roman" w:hAnsi="Times New Roman" w:eastAsia="SimSun" w:cs="Times New Roman"/>
          <w:sz w:val="24"/>
          <w:szCs w:val="24"/>
        </w:rPr>
        <w:t xml:space="preserve"> using </w:t>
      </w:r>
      <w:r>
        <w:rPr>
          <w:rStyle w:val="10"/>
          <w:rFonts w:hint="default" w:ascii="Times New Roman" w:hAnsi="Times New Roman" w:eastAsia="SimSun" w:cs="Times New Roman"/>
          <w:sz w:val="24"/>
          <w:szCs w:val="24"/>
        </w:rPr>
        <w:t>PUT /api/</w:t>
      </w:r>
      <w:r>
        <w:rPr>
          <w:rStyle w:val="10"/>
          <w:rFonts w:hint="default" w:ascii="Times New Roman" w:hAnsi="Times New Roman" w:eastAsia="SimSun" w:cs="Times New Roman"/>
          <w:sz w:val="24"/>
          <w:szCs w:val="24"/>
          <w:lang w:val="en-US"/>
        </w:rPr>
        <w:t>menu</w:t>
      </w:r>
      <w:r>
        <w:rPr>
          <w:rStyle w:val="10"/>
          <w:rFonts w:hint="default" w:ascii="Times New Roman" w:hAnsi="Times New Roman" w:eastAsia="SimSun" w:cs="Times New Roman"/>
          <w:sz w:val="24"/>
          <w:szCs w:val="24"/>
        </w:rPr>
        <w:t>/{id}</w:t>
      </w:r>
    </w:p>
    <w:p w14:paraId="51589682">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 xml:space="preserve">Deleting a </w:t>
      </w:r>
      <w:r>
        <w:rPr>
          <w:rFonts w:hint="default" w:ascii="Times New Roman" w:hAnsi="Times New Roman" w:eastAsia="SimSun" w:cs="Times New Roman"/>
          <w:sz w:val="24"/>
          <w:szCs w:val="24"/>
          <w:lang w:val="en-US"/>
        </w:rPr>
        <w:t>menu item</w:t>
      </w:r>
      <w:r>
        <w:rPr>
          <w:rFonts w:hint="default" w:ascii="Times New Roman" w:hAnsi="Times New Roman" w:eastAsia="SimSun" w:cs="Times New Roman"/>
          <w:sz w:val="24"/>
          <w:szCs w:val="24"/>
        </w:rPr>
        <w:t xml:space="preserve"> using </w:t>
      </w:r>
      <w:r>
        <w:rPr>
          <w:rStyle w:val="10"/>
          <w:rFonts w:hint="default" w:ascii="Times New Roman" w:hAnsi="Times New Roman" w:eastAsia="SimSun" w:cs="Times New Roman"/>
          <w:sz w:val="24"/>
          <w:szCs w:val="24"/>
        </w:rPr>
        <w:t>DELETE /api/</w:t>
      </w:r>
      <w:r>
        <w:rPr>
          <w:rStyle w:val="10"/>
          <w:rFonts w:hint="default" w:ascii="Times New Roman" w:hAnsi="Times New Roman" w:eastAsia="SimSun" w:cs="Times New Roman"/>
          <w:sz w:val="24"/>
          <w:szCs w:val="24"/>
          <w:lang w:val="en-US"/>
        </w:rPr>
        <w:t>menu</w:t>
      </w:r>
      <w:r>
        <w:rPr>
          <w:rStyle w:val="10"/>
          <w:rFonts w:hint="default" w:ascii="Times New Roman" w:hAnsi="Times New Roman" w:eastAsia="SimSun" w:cs="Times New Roman"/>
          <w:sz w:val="24"/>
          <w:szCs w:val="24"/>
        </w:rPr>
        <w:t>/{id}</w:t>
      </w:r>
    </w:p>
    <w:p w14:paraId="10CE174E">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 xml:space="preserve">Verifying </w:t>
      </w:r>
      <w:r>
        <w:rPr>
          <w:rStyle w:val="10"/>
          <w:rFonts w:hint="default" w:ascii="Times New Roman" w:hAnsi="Times New Roman" w:eastAsia="SimSun" w:cs="Times New Roman"/>
          <w:sz w:val="24"/>
          <w:szCs w:val="24"/>
        </w:rPr>
        <w:t>404 Not Found</w:t>
      </w:r>
      <w:r>
        <w:rPr>
          <w:rFonts w:hint="default" w:ascii="Times New Roman" w:hAnsi="Times New Roman" w:eastAsia="SimSun" w:cs="Times New Roman"/>
          <w:sz w:val="24"/>
          <w:szCs w:val="24"/>
        </w:rPr>
        <w:t xml:space="preserve"> responses for non-existent menu items</w:t>
      </w:r>
    </w:p>
    <w:p w14:paraId="19ECEB4F">
      <w:pPr>
        <w:widowControl w:val="0"/>
        <w:numPr>
          <w:ilvl w:val="0"/>
          <w:numId w:val="5"/>
        </w:numPr>
        <w:spacing w:line="240" w:lineRule="auto"/>
        <w:ind w:left="600" w:hanging="360"/>
        <w:rPr>
          <w:rFonts w:hint="default" w:ascii="Times New Roman" w:hAnsi="Times New Roman" w:cs="Times New Roman"/>
          <w:color w:val="auto"/>
          <w:sz w:val="24"/>
          <w:szCs w:val="24"/>
        </w:rPr>
      </w:pPr>
      <w:r>
        <w:rPr>
          <w:rFonts w:hint="default" w:ascii="Times New Roman" w:hAnsi="Times New Roman" w:eastAsia="SimSun" w:cs="Times New Roman"/>
          <w:sz w:val="24"/>
          <w:szCs w:val="24"/>
        </w:rPr>
        <w:t xml:space="preserve">Verifying </w:t>
      </w:r>
      <w:r>
        <w:rPr>
          <w:rStyle w:val="10"/>
          <w:rFonts w:hint="default" w:ascii="Times New Roman" w:hAnsi="Times New Roman" w:eastAsia="SimSun" w:cs="Times New Roman"/>
          <w:sz w:val="24"/>
          <w:szCs w:val="24"/>
        </w:rPr>
        <w:t>400 Bad Request</w:t>
      </w:r>
      <w:r>
        <w:rPr>
          <w:rFonts w:hint="default" w:ascii="Times New Roman" w:hAnsi="Times New Roman" w:eastAsia="SimSun" w:cs="Times New Roman"/>
          <w:sz w:val="24"/>
          <w:szCs w:val="24"/>
        </w:rPr>
        <w:t xml:space="preserve"> responses for invalid request data</w:t>
      </w:r>
    </w:p>
    <w:p w14:paraId="0000001F">
      <w:pPr>
        <w:pStyle w:val="4"/>
        <w:keepNext w:val="0"/>
        <w:keepLines w:val="0"/>
        <w:widowControl w:val="0"/>
        <w:spacing w:before="240" w:after="240" w:line="240" w:lineRule="auto"/>
        <w:rPr>
          <w:rFonts w:ascii="Times New Roman" w:hAnsi="Times New Roman" w:eastAsia="Times New Roman" w:cs="Times New Roman"/>
          <w:b/>
          <w:bCs/>
          <w:color w:val="000000"/>
          <w:sz w:val="24"/>
          <w:szCs w:val="24"/>
          <w:rtl w:val="0"/>
        </w:rPr>
      </w:pPr>
      <w:r>
        <w:rPr>
          <w:rFonts w:ascii="Times New Roman" w:hAnsi="Times New Roman" w:eastAsia="Times New Roman" w:cs="Times New Roman"/>
          <w:b/>
          <w:bCs/>
          <w:color w:val="000000"/>
          <w:sz w:val="24"/>
          <w:szCs w:val="24"/>
          <w:rtl w:val="0"/>
        </w:rPr>
        <w:t>Deployment Framework Pipeline</w:t>
      </w:r>
    </w:p>
    <w:p w14:paraId="2070F3EC">
      <w:pPr>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rPr>
        <w:t>No CI/CD pipeline or automated deployment workflow is configured for this exercise.</w:t>
      </w:r>
    </w:p>
    <w:p w14:paraId="0000002A">
      <w:pPr>
        <w:pStyle w:val="3"/>
        <w:keepNext w:val="0"/>
        <w:keepLines w:val="0"/>
        <w:widowControl w:val="0"/>
        <w:spacing w:before="225" w:after="225" w:line="240" w:lineRule="auto"/>
        <w:rPr>
          <w:rFonts w:ascii="Times New Roman" w:hAnsi="Times New Roman" w:eastAsia="Times New Roman" w:cs="Times New Roman"/>
          <w:b/>
          <w:bCs/>
          <w:sz w:val="24"/>
          <w:szCs w:val="24"/>
        </w:rPr>
      </w:pPr>
      <w:r>
        <w:pict>
          <v:rect id="_x0000_i1030" o:spt="1" style="height:1.5pt;width:0pt;" fillcolor="#A0A0A0" filled="t" stroked="f" coordsize="21600,21600" o:hr="t" o:hrstd="t" o:hralign="center">
            <v:path/>
            <v:fill on="t" focussize="0,0"/>
            <v:stroke on="f"/>
            <v:imagedata o:title=""/>
            <o:lock v:ext="edit"/>
            <w10:wrap type="none"/>
            <w10:anchorlock/>
          </v:rect>
        </w:pict>
      </w:r>
      <w:r>
        <w:rPr>
          <w:rFonts w:ascii="Times New Roman" w:hAnsi="Times New Roman" w:eastAsia="Times New Roman" w:cs="Times New Roman"/>
          <w:b/>
          <w:bCs/>
          <w:sz w:val="24"/>
          <w:szCs w:val="24"/>
          <w:rtl w:val="0"/>
        </w:rPr>
        <w:t>System Maintenance &amp; Contact Matrix</w:t>
      </w:r>
    </w:p>
    <w:p w14:paraId="5E1ACF7A">
      <w:pPr>
        <w:widowControl w:val="0"/>
        <w:numPr>
          <w:ilvl w:val="0"/>
          <w:numId w:val="6"/>
        </w:numPr>
        <w:spacing w:line="240" w:lineRule="auto"/>
        <w:ind w:left="60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Repository Code Owner / Lead Architect</w:t>
      </w:r>
    </w:p>
    <w:p w14:paraId="0000002C">
      <w:pPr>
        <w:widowControl w:val="0"/>
        <w:numPr>
          <w:ilvl w:val="0"/>
          <w:numId w:val="6"/>
        </w:numPr>
        <w:spacing w:line="240" w:lineRule="auto"/>
        <w:ind w:left="600" w:hanging="36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Other Contact Information:</w:t>
      </w:r>
    </w:p>
    <w:p w14:paraId="0000002E"/>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8249D93-0C3B-42CC-92B2-6D8EB01C99E5}"/>
  </w:font>
  <w:font w:name="Arial">
    <w:panose1 w:val="020B0604020202020204"/>
    <w:charset w:val="00"/>
    <w:family w:val="swiss"/>
    <w:pitch w:val="default"/>
    <w:sig w:usb0="E0002EFF" w:usb1="C000785B" w:usb2="00000009" w:usb3="00000000" w:csb0="400001FF" w:csb1="FFFF0000"/>
    <w:embedRegular r:id="rId2" w:fontKey="{2E3CEDE0-F600-47D4-8903-227AEAE76CC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65ED088-BFD8-45F0-A4CD-1A5E8E8469BC}"/>
  </w:font>
  <w:font w:name="Wingdings">
    <w:panose1 w:val="05000000000000000000"/>
    <w:charset w:val="02"/>
    <w:family w:val="auto"/>
    <w:pitch w:val="default"/>
    <w:sig w:usb0="00000000" w:usb1="00000000" w:usb2="00000000" w:usb3="00000000" w:csb0="80000000" w:csb1="00000000"/>
    <w:embedRegular r:id="rId4" w:fontKey="{BFC4B42C-A90D-49D2-872E-2DA562413070}"/>
  </w:font>
  <w:font w:name="Calibri">
    <w:panose1 w:val="020F0502020204030204"/>
    <w:charset w:val="00"/>
    <w:family w:val="swiss"/>
    <w:pitch w:val="default"/>
    <w:sig w:usb0="E4002EFF" w:usb1="C000247B" w:usb2="00000009" w:usb3="00000000" w:csb0="200001FF" w:csb1="00000000"/>
    <w:embedRegular r:id="rId5" w:fontKey="{0179522B-AA86-46E2-96AF-B53F36963DB1}"/>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60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59ADCABA"/>
    <w:multiLevelType w:val="multilevel"/>
    <w:tmpl w:val="59ADCABA"/>
    <w:lvl w:ilvl="0" w:tentative="0">
      <w:start w:val="1"/>
      <w:numFmt w:val="decimal"/>
      <w:lvlText w:val="%1."/>
      <w:lvlJc w:val="left"/>
      <w:pPr>
        <w:ind w:left="600" w:hanging="360"/>
      </w:pPr>
      <w:rPr>
        <w:rFonts w:hint="default"/>
        <w:color w:val="auto"/>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E25404D"/>
    <w:rsid w:val="0FCD28CB"/>
    <w:rsid w:val="13CE3306"/>
    <w:rsid w:val="19B760C0"/>
    <w:rsid w:val="28171AA9"/>
    <w:rsid w:val="59096D02"/>
    <w:rsid w:val="5ED0419C"/>
    <w:rsid w:val="6526728C"/>
    <w:rsid w:val="665D1063"/>
    <w:rsid w:val="74EB284F"/>
    <w:rsid w:val="77AF5A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3">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 w:type="table" w:customStyle="1" w:styleId="16">
    <w:name w:val="_Style 10"/>
    <w:basedOn w:val="1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557</Words>
  <Characters>3639</Characters>
  <TotalTime>16</TotalTime>
  <ScaleCrop>false</ScaleCrop>
  <LinksUpToDate>false</LinksUpToDate>
  <CharactersWithSpaces>4213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2026-10-01T06:13:00Z</dcterms:created>
  <dc:creator>Jero</dc:creator>
  <cp:lastModifiedBy>Jero Lapore</cp:lastModifiedBy>
  <dcterms:modified xsi:type="dcterms:W3CDTF">2026-10-01T08:47:37Z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eyJoZGlkIjoiNDc3MWM2OTc1MjgzZjJmMjgyYmU4OThjYjg4YWQwNzAiLCJ1c2VySWQiOiI2ODcyMTQyOTU0NDgifQ==</vt:lpwstr>
  </property>
  <property fmtid="{D5CDD505-2E9C-101B-9397-08002B2CF9AE}" pid="3" name="KSOProductBuildVer">
    <vt:lpwstr>1033-12.1.0.28485</vt:lpwstr>
  </property>
  <property fmtid="{D5CDD505-2E9C-101B-9397-08002B2CF9AE}" pid="4" name="ICV">
    <vt:lpwstr>225114B382C847CA84C1D1B17C74EF3D_12</vt:lpwstr>
  </property>
</Properties>
</file>