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widowControl w:val="0"/>
        <w:spacing w:before="240" w:after="240" w:line="240" w:lineRule="auto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rtl w:val="0"/>
        </w:rPr>
        <w:t>DEVELOPER DOCUMENTATION TEMPLATE</w:t>
      </w:r>
    </w:p>
    <w:p w14:paraId="00000002">
      <w:pPr>
        <w:widowControl w:val="0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Document Purpose: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This template provides a technical, architecture-first repository manual outlining setup, system design, and deployment protocols for engineering teams.</w:t>
      </w:r>
    </w:p>
    <w:p w14:paraId="3B54CEB6">
      <w:pPr>
        <w:pStyle w:val="3"/>
        <w:keepNext w:val="0"/>
        <w:keepLines w:val="0"/>
        <w:widowControl w:val="0"/>
        <w:spacing w:before="225" w:after="225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System Overview</w:t>
      </w:r>
    </w:p>
    <w:p w14:paraId="45387F0B">
      <w:pPr>
        <w:rPr>
          <w:rFonts w:hint="default" w:ascii="Times New Roman" w:hAnsi="Times New Roman" w:cs="Times New Roman"/>
          <w:sz w:val="24"/>
          <w:szCs w:val="24"/>
          <w:rtl w:val="0"/>
        </w:rPr>
      </w:pPr>
      <w:r>
        <w:rPr>
          <w:rFonts w:hint="default" w:ascii="Times New Roman" w:hAnsi="Times New Roman" w:cs="Times New Roman"/>
          <w:sz w:val="24"/>
          <w:szCs w:val="24"/>
          <w:rtl w:val="0"/>
        </w:rPr>
        <w:t>The Company Reviews API is a RESTful backend application built with Spring Boot for managing companies and their associated reviews. It demonstrates a one-to-many relationship in which one company can have multiple reviews, while each review belongs to a single company.</w:t>
      </w:r>
    </w:p>
    <w:p w14:paraId="4C30DD93">
      <w:pPr>
        <w:rPr>
          <w:rFonts w:hint="default" w:ascii="Times New Roman" w:hAnsi="Times New Roman" w:cs="Times New Roman"/>
          <w:sz w:val="24"/>
          <w:szCs w:val="24"/>
          <w:rtl w:val="0"/>
        </w:rPr>
      </w:pPr>
      <w:r>
        <w:rPr>
          <w:rFonts w:hint="default" w:ascii="Times New Roman" w:hAnsi="Times New Roman" w:cs="Times New Roman"/>
          <w:sz w:val="24"/>
          <w:szCs w:val="24"/>
          <w:rtl w:val="0"/>
        </w:rPr>
        <w:t>The application provides standard CRUD operations for company records. It also provides endpoints for retrieving all reviews associated with a specific company and creating a new review that is bound to that company.</w:t>
      </w:r>
    </w:p>
    <w:p w14:paraId="2E5D98DA">
      <w:pPr>
        <w:rPr>
          <w:rFonts w:hint="default" w:ascii="Times New Roman" w:hAnsi="Times New Roman" w:cs="Times New Roman"/>
          <w:sz w:val="24"/>
          <w:szCs w:val="24"/>
          <w:rtl w:val="0"/>
        </w:rPr>
      </w:pPr>
      <w:r>
        <w:rPr>
          <w:rFonts w:hint="default" w:ascii="Times New Roman" w:hAnsi="Times New Roman" w:cs="Times New Roman"/>
          <w:sz w:val="24"/>
          <w:szCs w:val="24"/>
          <w:rtl w:val="0"/>
        </w:rPr>
        <w:t>Company and review data is persisted in a PostgreSQL database using Spring Data JPA. The relationship is represented using @OneToMany on the Company entity and @ManyToOne on the Review entity.</w:t>
      </w:r>
    </w:p>
    <w:p w14:paraId="0D2EAC19">
      <w:pPr>
        <w:rPr>
          <w:rFonts w:hint="default" w:ascii="Times New Roman" w:hAnsi="Times New Roman" w:cs="Times New Roman"/>
          <w:sz w:val="24"/>
          <w:szCs w:val="24"/>
          <w:rtl w:val="0"/>
        </w:rPr>
      </w:pPr>
      <w:r>
        <w:rPr>
          <w:rFonts w:hint="default" w:ascii="Times New Roman" w:hAnsi="Times New Roman" w:cs="Times New Roman"/>
          <w:sz w:val="24"/>
          <w:szCs w:val="24"/>
          <w:rtl w:val="0"/>
        </w:rPr>
        <w:t>The application validates incoming request data and handles requests involving non-existent companies with an appropriate 404 Not Found response. When a company is deleted, its associated reviews are also removed through the configured relationship cascade.</w:t>
      </w:r>
    </w:p>
    <w:p w14:paraId="00000005">
      <w:pPr>
        <w:pStyle w:val="3"/>
        <w:keepNext w:val="0"/>
        <w:keepLines w:val="0"/>
        <w:widowControl w:val="0"/>
        <w:spacing w:before="225" w:after="225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Architecture &amp; Technology Stack</w:t>
      </w:r>
    </w:p>
    <w:p w14:paraId="00000006">
      <w:pPr>
        <w:widowControl w:val="0"/>
        <w:numPr>
          <w:ilvl w:val="0"/>
          <w:numId w:val="1"/>
        </w:numPr>
        <w:spacing w:line="240" w:lineRule="auto"/>
        <w:ind w:left="600" w:hanging="36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Core Language &amp; Framework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rtl w:val="0"/>
        </w:rPr>
        <w:t>: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rtl w:val="0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rtl w:val="0"/>
          <w:lang w:val="en-US"/>
        </w:rPr>
        <w:t>Java 21, Spring Boot</w:t>
      </w:r>
    </w:p>
    <w:p w14:paraId="32999EEB">
      <w:pPr>
        <w:widowControl w:val="0"/>
        <w:numPr>
          <w:ilvl w:val="0"/>
          <w:numId w:val="1"/>
        </w:numPr>
        <w:spacing w:line="240" w:lineRule="auto"/>
        <w:ind w:left="600" w:hanging="36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Database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rtl w:val="0"/>
        </w:rPr>
        <w:t>: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  <w:lang w:val="en-US"/>
        </w:rPr>
        <w:t>PostgreSQL</w:t>
      </w:r>
    </w:p>
    <w:p w14:paraId="6B15FB9B">
      <w:pPr>
        <w:widowControl w:val="0"/>
        <w:numPr>
          <w:ilvl w:val="0"/>
          <w:numId w:val="1"/>
        </w:numPr>
        <w:spacing w:line="240" w:lineRule="auto"/>
        <w:ind w:left="600" w:hanging="360"/>
        <w:rPr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rtl w:val="0"/>
          <w:lang w:val="en-US"/>
        </w:rPr>
        <w:t>Entity Relationship</w:t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  <w:lang w:val="en-US"/>
        </w:rPr>
        <w:t>: JPA One-to-Many / Many-to-One</w:t>
      </w:r>
    </w:p>
    <w:p w14:paraId="00000008">
      <w:pPr>
        <w:widowControl w:val="0"/>
        <w:numPr>
          <w:ilvl w:val="0"/>
          <w:numId w:val="1"/>
        </w:numPr>
        <w:spacing w:line="240" w:lineRule="auto"/>
        <w:ind w:left="600" w:hanging="36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Third-Party Integrations &amp; Services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rtl w:val="0"/>
        </w:rPr>
        <w:t>: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  <w:lang w:val="en-US"/>
        </w:rPr>
        <w:t>None</w:t>
      </w:r>
    </w:p>
    <w:p w14:paraId="00000009">
      <w:pPr>
        <w:pStyle w:val="4"/>
        <w:keepNext w:val="0"/>
        <w:keepLines w:val="0"/>
        <w:widowControl w:val="0"/>
        <w:spacing w:before="240" w:after="240" w:line="240" w:lineRule="auto"/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rtl w:val="0"/>
        </w:rPr>
        <w:t>Data Flow &amp; System Topology</w:t>
      </w:r>
    </w:p>
    <w:p w14:paraId="26632098">
      <w:pPr>
        <w:widowControl w:val="0"/>
        <w:spacing w:line="240" w:lineRule="auto"/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  <w:t>[API Client / Postman]</w:t>
      </w:r>
    </w:p>
    <w:p w14:paraId="40F0FC79">
      <w:pPr>
        <w:widowControl w:val="0"/>
        <w:spacing w:line="240" w:lineRule="auto"/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  <w:t xml:space="preserve">       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  <w:t>|</w:t>
      </w:r>
    </w:p>
    <w:p w14:paraId="21C07BBE">
      <w:pPr>
        <w:widowControl w:val="0"/>
        <w:spacing w:line="240" w:lineRule="auto"/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  <w:t xml:space="preserve">       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  <w:t>| HTTP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 xml:space="preserve"> Request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  <w:t xml:space="preserve"> / JSON</w:t>
      </w:r>
    </w:p>
    <w:p w14:paraId="14BEB2D7">
      <w:pPr>
        <w:widowControl w:val="0"/>
        <w:spacing w:line="240" w:lineRule="auto"/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  <w:t xml:space="preserve">        v</w:t>
      </w:r>
    </w:p>
    <w:p w14:paraId="30F21CA6">
      <w:pPr>
        <w:widowControl w:val="0"/>
        <w:spacing w:line="240" w:lineRule="auto"/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  <w:t>[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Company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  <w:t>Controller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 xml:space="preserve"> / ReviewController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  <w:t>]</w:t>
      </w:r>
    </w:p>
    <w:p w14:paraId="6DAC8043">
      <w:pPr>
        <w:widowControl w:val="0"/>
        <w:spacing w:line="240" w:lineRule="auto"/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  <w:t xml:space="preserve">       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  <w:t>|</w:t>
      </w:r>
    </w:p>
    <w:p w14:paraId="78E480D3">
      <w:pPr>
        <w:widowControl w:val="0"/>
        <w:spacing w:line="240" w:lineRule="auto"/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  <w:t xml:space="preserve">        v</w:t>
      </w:r>
    </w:p>
    <w:p w14:paraId="59AC6C99">
      <w:pPr>
        <w:widowControl w:val="0"/>
        <w:spacing w:line="240" w:lineRule="auto"/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  <w:t>[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Company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  <w:t>Repository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 xml:space="preserve"> / ReviewRepository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  <w:t>]</w:t>
      </w:r>
    </w:p>
    <w:p w14:paraId="759471BC">
      <w:pPr>
        <w:widowControl w:val="0"/>
        <w:spacing w:line="240" w:lineRule="auto"/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  <w:t xml:space="preserve">       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  <w:t>|</w:t>
      </w:r>
    </w:p>
    <w:p w14:paraId="3F7C3CB5">
      <w:pPr>
        <w:widowControl w:val="0"/>
        <w:spacing w:line="240" w:lineRule="auto"/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  <w:t xml:space="preserve">       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  <w:t xml:space="preserve">| </w:t>
      </w:r>
    </w:p>
    <w:p w14:paraId="781996ED">
      <w:pPr>
        <w:widowControl w:val="0"/>
        <w:spacing w:line="240" w:lineRule="auto"/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  <w:t xml:space="preserve">        v</w:t>
      </w:r>
    </w:p>
    <w:p w14:paraId="67875C01">
      <w:pPr>
        <w:widowControl w:val="0"/>
        <w:spacing w:line="240" w:lineRule="auto"/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  <w:t>[PostgreSQL Database]|</w:t>
      </w:r>
    </w:p>
    <w:p w14:paraId="53E594E1">
      <w:pPr>
        <w:widowControl w:val="0"/>
        <w:spacing w:line="240" w:lineRule="auto"/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  <w:t xml:space="preserve">       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  <w:t xml:space="preserve">| </w:t>
      </w:r>
    </w:p>
    <w:p w14:paraId="2B2CC1E1">
      <w:pPr>
        <w:widowControl w:val="0"/>
        <w:spacing w:line="240" w:lineRule="auto"/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  <w:t xml:space="preserve">        V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  <w:t>[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 xml:space="preserve">Company 1 </w:t>
      </w:r>
      <w:r>
        <w:rPr>
          <w:rStyle w:val="10"/>
        </w:rPr>
        <w:t>─────────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 xml:space="preserve"> * Review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  <w:t>]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>Creating a Review for a Company</w:t>
      </w:r>
    </w:p>
    <w:p w14:paraId="1EF4BF4C">
      <w:pPr>
        <w:widowControl w:val="0"/>
        <w:spacing w:line="240" w:lineRule="auto"/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rtl w:val="0"/>
          <w:lang w:val="en-US"/>
        </w:rPr>
        <w:t>POST /api/companies/{companyId}/reviews</w:t>
      </w:r>
    </w:p>
    <w:p w14:paraId="714BDF16">
      <w:pPr>
        <w:widowControl w:val="0"/>
        <w:spacing w:line="240" w:lineRule="auto"/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rtl w:val="0"/>
          <w:lang w:val="en-US"/>
        </w:rPr>
        <w:t xml:space="preserve">                  ↓</w:t>
      </w:r>
    </w:p>
    <w:p w14:paraId="78EFCDB3">
      <w:pPr>
        <w:widowControl w:val="0"/>
        <w:spacing w:line="240" w:lineRule="auto"/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rtl w:val="0"/>
          <w:lang w:val="en-US"/>
        </w:rPr>
        <w:t xml:space="preserve">           ReviewController</w:t>
      </w:r>
    </w:p>
    <w:p w14:paraId="265BCFFD">
      <w:pPr>
        <w:widowControl w:val="0"/>
        <w:spacing w:line="240" w:lineRule="auto"/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rtl w:val="0"/>
          <w:lang w:val="en-US"/>
        </w:rPr>
        <w:t xml:space="preserve">                  ↓</w:t>
      </w:r>
    </w:p>
    <w:p w14:paraId="1B70ADA7">
      <w:pPr>
        <w:widowControl w:val="0"/>
        <w:spacing w:line="240" w:lineRule="auto"/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rtl w:val="0"/>
          <w:lang w:val="en-US"/>
        </w:rPr>
        <w:t xml:space="preserve">       Find Company by companyId</w:t>
      </w:r>
    </w:p>
    <w:p w14:paraId="6F59DD18">
      <w:pPr>
        <w:widowControl w:val="0"/>
        <w:spacing w:line="240" w:lineRule="auto"/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rtl w:val="0"/>
          <w:lang w:val="en-US"/>
        </w:rPr>
        <w:t xml:space="preserve">                  ↓</w:t>
      </w:r>
    </w:p>
    <w:p w14:paraId="4B0D8A3F">
      <w:pPr>
        <w:widowControl w:val="0"/>
        <w:spacing w:line="240" w:lineRule="auto"/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rtl w:val="0"/>
          <w:lang w:val="en-US"/>
        </w:rPr>
        <w:t xml:space="preserve">       Create Review + Company</w:t>
      </w:r>
    </w:p>
    <w:p w14:paraId="4E64DC13">
      <w:pPr>
        <w:widowControl w:val="0"/>
        <w:spacing w:line="240" w:lineRule="auto"/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rtl w:val="0"/>
          <w:lang w:val="en-US"/>
        </w:rPr>
        <w:t xml:space="preserve">                  ↓</w:t>
      </w:r>
    </w:p>
    <w:p w14:paraId="03D412EE">
      <w:pPr>
        <w:widowControl w:val="0"/>
        <w:spacing w:line="240" w:lineRule="auto"/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rtl w:val="0"/>
          <w:lang w:val="en-US"/>
        </w:rPr>
        <w:t xml:space="preserve">          ReviewRepository</w:t>
      </w:r>
    </w:p>
    <w:p w14:paraId="5107C62B">
      <w:pPr>
        <w:widowControl w:val="0"/>
        <w:spacing w:line="240" w:lineRule="auto"/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rtl w:val="0"/>
          <w:lang w:val="en-US"/>
        </w:rPr>
        <w:t xml:space="preserve">                  ↓</w:t>
      </w:r>
    </w:p>
    <w:p w14:paraId="52584EFF">
      <w:pPr>
        <w:widowControl w:val="0"/>
        <w:spacing w:line="240" w:lineRule="auto"/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rtl w:val="0"/>
          <w:lang w:val="en-US"/>
        </w:rPr>
        <w:t xml:space="preserve">         PostgreSQL Database</w:t>
      </w:r>
    </w:p>
    <w:p w14:paraId="56A03EB2">
      <w:pPr>
        <w:widowControl w:val="0"/>
        <w:spacing w:line="240" w:lineRule="auto"/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rtl w:val="0"/>
          <w:lang w:val="en-US"/>
        </w:rPr>
        <w:t xml:space="preserve">                  ↓</w:t>
      </w:r>
    </w:p>
    <w:p w14:paraId="0000000A">
      <w:pPr>
        <w:widowControl w:val="0"/>
        <w:spacing w:line="240" w:lineRule="auto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rtl w:val="0"/>
          <w:lang w:val="en-US"/>
        </w:rPr>
        <w:t xml:space="preserve">            201 Created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</w:p>
    <w:p w14:paraId="0000000B">
      <w:pPr>
        <w:pStyle w:val="3"/>
        <w:keepNext w:val="0"/>
        <w:keepLines w:val="0"/>
        <w:widowControl w:val="0"/>
        <w:spacing w:before="225" w:after="24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Development Setup &amp; Installation</w:t>
      </w:r>
    </w:p>
    <w:p w14:paraId="0000000D">
      <w:pPr>
        <w:pStyle w:val="4"/>
        <w:keepNext w:val="0"/>
        <w:keepLines w:val="0"/>
        <w:widowControl w:val="0"/>
        <w:spacing w:before="0" w:after="240" w:line="240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rtl w:val="0"/>
        </w:rPr>
        <w:t>Local Environment Prerequisites</w:t>
      </w:r>
    </w:p>
    <w:p w14:paraId="25D9E24F">
      <w:pPr>
        <w:widowControl w:val="0"/>
        <w:numPr>
          <w:ilvl w:val="0"/>
          <w:numId w:val="2"/>
        </w:numPr>
        <w:spacing w:line="240" w:lineRule="auto"/>
        <w:ind w:left="600" w:hanging="360"/>
        <w:rPr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rtl w:val="0"/>
          <w:lang w:val="en-US"/>
        </w:rPr>
        <w:t xml:space="preserve">Java: </w:t>
      </w: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>JDK 21</w:t>
      </w:r>
    </w:p>
    <w:p w14:paraId="589C5CCD">
      <w:pPr>
        <w:widowControl w:val="0"/>
        <w:numPr>
          <w:ilvl w:val="0"/>
          <w:numId w:val="2"/>
        </w:numPr>
        <w:spacing w:line="240" w:lineRule="auto"/>
        <w:ind w:left="600" w:hanging="360"/>
        <w:rPr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rtl w:val="0"/>
          <w:lang w:val="en-US"/>
        </w:rPr>
        <w:t>Database:</w:t>
      </w: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 xml:space="preserve"> PostgreSQL</w:t>
      </w:r>
    </w:p>
    <w:p w14:paraId="781E1839">
      <w:pPr>
        <w:widowControl w:val="0"/>
        <w:numPr>
          <w:ilvl w:val="0"/>
          <w:numId w:val="2"/>
        </w:numPr>
        <w:spacing w:line="240" w:lineRule="auto"/>
        <w:ind w:left="600" w:hanging="360"/>
        <w:rPr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rtl w:val="0"/>
          <w:lang w:val="en-US"/>
        </w:rPr>
        <w:t>API Testing Client:</w:t>
      </w: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 xml:space="preserve"> Postman or another HTTP client</w:t>
      </w:r>
    </w:p>
    <w:p w14:paraId="0000000F">
      <w:pPr>
        <w:pStyle w:val="4"/>
        <w:keepNext w:val="0"/>
        <w:keepLines w:val="0"/>
        <w:widowControl w:val="0"/>
        <w:spacing w:before="240" w:after="24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rtl w:val="0"/>
        </w:rPr>
        <w:t>Quick Start Environment Initialization</w:t>
      </w:r>
    </w:p>
    <w:p w14:paraId="00000010">
      <w:pPr>
        <w:widowControl w:val="0"/>
        <w:numPr>
          <w:ilvl w:val="0"/>
          <w:numId w:val="3"/>
        </w:numPr>
        <w:spacing w:line="240" w:lineRule="auto"/>
        <w:ind w:left="600" w:hanging="360"/>
        <w:rPr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rtl w:val="0"/>
        </w:rPr>
        <w:t>Clone the Version Control Repository: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git clone https://github.com/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laporejero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/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spring-boot-api-exercises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.git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 xml:space="preserve">cd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spring-boot-api-exercises/exercise-4-company-reviews</w:t>
      </w:r>
    </w:p>
    <w:p w14:paraId="00000011">
      <w:pPr>
        <w:widowControl w:val="0"/>
        <w:numPr>
          <w:ilvl w:val="0"/>
          <w:numId w:val="3"/>
        </w:numPr>
        <w:spacing w:line="240" w:lineRule="auto"/>
        <w:ind w:left="600" w:hanging="360"/>
        <w:rPr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rtl w:val="0"/>
        </w:rPr>
        <w:t>Establish Environment Configurations: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 xml:space="preserve">Create a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PostgreSQL database for the Company Reviews API.</w:t>
      </w:r>
    </w:p>
    <w:p w14:paraId="00000012">
      <w:pPr>
        <w:widowControl w:val="0"/>
        <w:numPr>
          <w:ilvl w:val="0"/>
          <w:numId w:val="3"/>
        </w:numPr>
        <w:spacing w:line="240" w:lineRule="auto"/>
        <w:ind w:left="600" w:hanging="360"/>
        <w:rPr>
          <w:color w:val="auto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>Configure the Database Connection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rtl w:val="0"/>
        </w:rPr>
        <w:t>: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Configure in: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src/main/resources/application/properties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Using the local credentials: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spring.datasource.url=jdbc:postgresql://localhost:5432/&lt;database_name&gt;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spring.datasource.username=&lt;your_postgresql_username&gt;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spring.datasource.password=&lt;your_postgresql_password&gt;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spring.jpa.hibernate.ddl-auto=update</w:t>
      </w:r>
    </w:p>
    <w:p w14:paraId="00000013">
      <w:pPr>
        <w:widowControl w:val="0"/>
        <w:numPr>
          <w:ilvl w:val="0"/>
          <w:numId w:val="3"/>
        </w:numPr>
        <w:spacing w:line="240" w:lineRule="auto"/>
        <w:ind w:left="600" w:hanging="360"/>
        <w:rPr>
          <w:color w:val="FF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>Start the Application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rtl w:val="0"/>
        </w:rPr>
        <w:t>: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.\mvnw.cmd spring-boot:run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the API is then available locally at: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http://localhost:8080</w:t>
      </w:r>
      <w:bookmarkStart w:id="0" w:name="_GoBack"/>
      <w:bookmarkEnd w:id="0"/>
    </w:p>
    <w:p w14:paraId="00000014">
      <w:pPr>
        <w:pStyle w:val="3"/>
        <w:keepNext w:val="0"/>
        <w:keepLines w:val="0"/>
        <w:widowControl w:val="0"/>
        <w:spacing w:before="225" w:after="24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API Integration &amp; Core Interface Reference</w:t>
      </w:r>
    </w:p>
    <w:p w14:paraId="00000015">
      <w:pPr>
        <w:pStyle w:val="4"/>
        <w:keepNext w:val="0"/>
        <w:keepLines w:val="0"/>
        <w:widowControl w:val="0"/>
        <w:spacing w:before="0" w:after="255" w:line="240" w:lineRule="auto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rtl w:val="0"/>
        </w:rPr>
        <w:t>Exposed Endpoints</w:t>
      </w:r>
    </w:p>
    <w:p w14:paraId="00000016">
      <w:pPr>
        <w:pStyle w:val="5"/>
        <w:keepNext w:val="0"/>
        <w:keepLines w:val="0"/>
        <w:widowControl w:val="0"/>
        <w:spacing w:before="0" w:after="255" w:line="240" w:lineRule="auto"/>
        <w:rPr>
          <w:rFonts w:hint="default" w:ascii="Times New Roman" w:hAnsi="Times New Roman" w:eastAsia="Times New Roman" w:cs="Times New Roman"/>
          <w:b/>
          <w:bCs/>
          <w:color w:val="auto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auto"/>
          <w:rtl w:val="0"/>
        </w:rPr>
        <w:t>POST /api/</w:t>
      </w:r>
      <w:r>
        <w:rPr>
          <w:rFonts w:hint="default" w:ascii="Times New Roman" w:hAnsi="Times New Roman" w:eastAsia="Times New Roman" w:cs="Times New Roman"/>
          <w:b/>
          <w:bCs/>
          <w:color w:val="auto"/>
          <w:rtl w:val="0"/>
          <w:lang w:val="en-US"/>
        </w:rPr>
        <w:t>companies</w:t>
      </w:r>
    </w:p>
    <w:p w14:paraId="00000018">
      <w:pPr>
        <w:widowControl w:val="0"/>
        <w:spacing w:line="240" w:lineRule="auto"/>
        <w:rPr>
          <w:color w:val="auto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Creates a new company:</w:t>
      </w:r>
    </w:p>
    <w:p w14:paraId="00000019">
      <w:pPr>
        <w:widowControl w:val="0"/>
        <w:numPr>
          <w:ilvl w:val="0"/>
          <w:numId w:val="4"/>
        </w:numPr>
        <w:spacing w:line="240" w:lineRule="auto"/>
        <w:ind w:left="600" w:hanging="360"/>
        <w:rPr>
          <w:color w:val="auto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>Request Body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rtl w:val="0"/>
        </w:rPr>
        <w:t>: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{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 xml:space="preserve">  "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name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": "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Acme Corporation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}</w:t>
      </w:r>
    </w:p>
    <w:p w14:paraId="4070D0FE">
      <w:pPr>
        <w:widowControl w:val="0"/>
        <w:numPr>
          <w:ilvl w:val="0"/>
          <w:numId w:val="4"/>
        </w:numPr>
        <w:spacing w:line="240" w:lineRule="auto"/>
        <w:ind w:left="600" w:hanging="360"/>
        <w:rPr>
          <w:b/>
          <w:bCs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rtl w:val="0"/>
        </w:rPr>
        <w:t>Successful Response Protocol (20</w:t>
      </w: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>1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rtl w:val="0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>Created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rtl w:val="0"/>
        </w:rPr>
        <w:t>):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{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 xml:space="preserve">  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id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: 1,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 xml:space="preserve">  "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name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": "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Acme Corporation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rtl w:val="0"/>
        </w:rPr>
        <w:t>}</w:t>
      </w:r>
    </w:p>
    <w:p w14:paraId="0000001A">
      <w:pPr>
        <w:widowControl w:val="0"/>
        <w:numPr>
          <w:ilvl w:val="0"/>
          <w:numId w:val="4"/>
        </w:numPr>
        <w:spacing w:line="240" w:lineRule="auto"/>
        <w:ind w:left="600" w:hanging="360"/>
        <w:rPr>
          <w:color w:val="auto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>Invalid Request Data returns (400 Bad Request)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</w:p>
    <w:p w14:paraId="32AE0791">
      <w:pPr>
        <w:pStyle w:val="5"/>
        <w:keepNext w:val="0"/>
        <w:keepLines w:val="0"/>
        <w:widowControl w:val="0"/>
        <w:spacing w:before="0" w:after="255" w:line="240" w:lineRule="auto"/>
        <w:rPr>
          <w:rFonts w:hint="default" w:ascii="Times New Roman" w:hAnsi="Times New Roman" w:eastAsia="Times New Roman" w:cs="Times New Roman"/>
          <w:b/>
          <w:bCs/>
          <w:color w:val="auto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rtl w:val="0"/>
          <w:lang w:val="en-US"/>
        </w:rPr>
        <w:t>GET</w:t>
      </w:r>
      <w:r>
        <w:rPr>
          <w:rFonts w:ascii="Times New Roman" w:hAnsi="Times New Roman" w:eastAsia="Times New Roman" w:cs="Times New Roman"/>
          <w:b/>
          <w:bCs/>
          <w:color w:val="auto"/>
          <w:rtl w:val="0"/>
        </w:rPr>
        <w:t xml:space="preserve"> /api/</w:t>
      </w:r>
      <w:r>
        <w:rPr>
          <w:rFonts w:hint="default" w:ascii="Times New Roman" w:hAnsi="Times New Roman" w:eastAsia="Times New Roman" w:cs="Times New Roman"/>
          <w:b/>
          <w:bCs/>
          <w:color w:val="auto"/>
          <w:rtl w:val="0"/>
          <w:lang w:val="en-US"/>
        </w:rPr>
        <w:t>companies</w:t>
      </w:r>
    </w:p>
    <w:p w14:paraId="50E8EAB1">
      <w:pPr>
        <w:widowControl w:val="0"/>
        <w:spacing w:line="240" w:lineRule="auto"/>
        <w:rPr>
          <w:color w:val="auto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Retrieves all companies:</w:t>
      </w:r>
    </w:p>
    <w:p w14:paraId="2D07BC57">
      <w:pPr>
        <w:pStyle w:val="5"/>
        <w:keepNext w:val="0"/>
        <w:keepLines w:val="0"/>
        <w:widowControl w:val="0"/>
        <w:numPr>
          <w:ilvl w:val="0"/>
          <w:numId w:val="0"/>
        </w:numPr>
        <w:spacing w:before="0" w:after="255" w:line="240" w:lineRule="auto"/>
        <w:ind w:left="360" w:leftChars="109" w:hanging="120" w:hangingChars="50"/>
        <w:outlineLvl w:val="3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>• Successful Response Protocol (20</w:t>
      </w: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>0 OK):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[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 xml:space="preserve">  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{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id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: 1,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 xml:space="preserve"> 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 xml:space="preserve">  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name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": "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Acme Corporation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rtl w:val="0"/>
        </w:rPr>
        <w:t>}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]</w:t>
      </w:r>
    </w:p>
    <w:p w14:paraId="42BEAC13">
      <w:pPr>
        <w:rPr>
          <w:rFonts w:hint="default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rtl w:val="0"/>
          <w:lang w:val="en-US"/>
        </w:rPr>
        <w:t>GET /api/companies/{id}</w:t>
      </w:r>
      <w:r>
        <w:rPr>
          <w:rFonts w:hint="default" w:ascii="Times New Roman" w:hAnsi="Times New Roman" w:eastAsia="Times New Roman" w:cs="Times New Roman"/>
          <w:b/>
          <w:bCs/>
          <w:color w:val="auto"/>
          <w:rtl w:val="0"/>
          <w:lang w:val="en-US"/>
        </w:rPr>
        <w:br w:type="textWrapping"/>
      </w:r>
    </w:p>
    <w:p w14:paraId="3EC288BE">
      <w:pPr>
        <w:widowControl w:val="0"/>
        <w:spacing w:line="240" w:lineRule="auto"/>
        <w:rPr>
          <w:color w:val="auto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Retrieves a specific company by ID:</w:t>
      </w:r>
    </w:p>
    <w:p w14:paraId="08D07F12">
      <w:pPr>
        <w:pStyle w:val="5"/>
        <w:keepNext w:val="0"/>
        <w:keepLines w:val="0"/>
        <w:widowControl w:val="0"/>
        <w:numPr>
          <w:ilvl w:val="0"/>
          <w:numId w:val="0"/>
        </w:numPr>
        <w:spacing w:before="0" w:after="255" w:line="240" w:lineRule="auto"/>
        <w:ind w:leftChars="0" w:firstLine="120" w:firstLineChars="50"/>
        <w:outlineLvl w:val="3"/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>• Successful Response Protocol (20</w:t>
      </w: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>0 OK)</w:t>
      </w:r>
    </w:p>
    <w:p w14:paraId="52A62564">
      <w:pPr>
        <w:ind w:firstLine="120" w:firstLineChars="50"/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>• Company Not Found (404 Not Found)</w:t>
      </w:r>
    </w:p>
    <w:p w14:paraId="57348AB8">
      <w:pPr>
        <w:ind w:firstLine="120" w:firstLineChars="50"/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</w:pPr>
    </w:p>
    <w:p w14:paraId="45221BF7">
      <w:pPr>
        <w:widowControl w:val="0"/>
        <w:spacing w:line="240" w:lineRule="auto"/>
        <w:rPr>
          <w:rFonts w:hint="default" w:ascii="Times New Roman" w:hAnsi="Times New Roman" w:eastAsia="Times New Roman" w:cs="Times New Roman"/>
          <w:b/>
          <w:bCs/>
          <w:color w:val="auto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>PUT</w:t>
      </w:r>
      <w:r>
        <w:rPr>
          <w:rFonts w:ascii="Times New Roman" w:hAnsi="Times New Roman" w:eastAsia="Times New Roman" w:cs="Times New Roman"/>
          <w:b/>
          <w:bCs/>
          <w:color w:val="auto"/>
          <w:rtl w:val="0"/>
        </w:rPr>
        <w:t xml:space="preserve"> /api/</w:t>
      </w:r>
      <w:r>
        <w:rPr>
          <w:rFonts w:hint="default" w:ascii="Times New Roman" w:hAnsi="Times New Roman" w:eastAsia="Times New Roman" w:cs="Times New Roman"/>
          <w:b/>
          <w:bCs/>
          <w:color w:val="auto"/>
          <w:rtl w:val="0"/>
          <w:lang w:val="en-US"/>
        </w:rPr>
        <w:t>companies/{id}</w:t>
      </w:r>
    </w:p>
    <w:p w14:paraId="341EA8B2">
      <w:pPr>
        <w:widowControl w:val="0"/>
        <w:spacing w:line="240" w:lineRule="auto"/>
        <w:rPr>
          <w:color w:val="auto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Updates an existing company:</w:t>
      </w:r>
    </w:p>
    <w:p w14:paraId="0520035F">
      <w:pPr>
        <w:widowControl w:val="0"/>
        <w:numPr>
          <w:ilvl w:val="0"/>
          <w:numId w:val="0"/>
        </w:numPr>
        <w:spacing w:line="240" w:lineRule="auto"/>
        <w:ind w:left="240" w:leftChars="0"/>
        <w:rPr>
          <w:color w:val="auto"/>
          <w:sz w:val="24"/>
          <w:szCs w:val="24"/>
        </w:rPr>
      </w:pPr>
    </w:p>
    <w:p w14:paraId="3D84CA5A">
      <w:pPr>
        <w:widowControl w:val="0"/>
        <w:numPr>
          <w:ilvl w:val="0"/>
          <w:numId w:val="0"/>
        </w:numPr>
        <w:spacing w:line="240" w:lineRule="auto"/>
        <w:ind w:left="360" w:leftChars="109" w:hanging="120" w:hangingChars="50"/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 xml:space="preserve">• </w:t>
      </w: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>Request Body: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{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name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": "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Acme Technologies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rtl w:val="0"/>
        </w:rPr>
        <w:t>}</w:t>
      </w:r>
    </w:p>
    <w:p w14:paraId="1558CE1B">
      <w:pPr>
        <w:widowControl w:val="0"/>
        <w:numPr>
          <w:ilvl w:val="0"/>
          <w:numId w:val="0"/>
        </w:numPr>
        <w:spacing w:line="240" w:lineRule="auto"/>
        <w:ind w:left="240" w:leftChars="109" w:firstLine="0" w:firstLineChars="0"/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>• Successful Response Protocol (20</w:t>
      </w: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>0 OK)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br w:type="textWrapping"/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>•</w:t>
      </w: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 xml:space="preserve"> Company Not Found (404 Not Found)</w:t>
      </w:r>
    </w:p>
    <w:p w14:paraId="0A17D065">
      <w:pPr>
        <w:widowControl w:val="0"/>
        <w:numPr>
          <w:ilvl w:val="0"/>
          <w:numId w:val="0"/>
        </w:numPr>
        <w:spacing w:line="240" w:lineRule="auto"/>
        <w:ind w:left="240" w:leftChars="109" w:firstLine="0" w:firstLineChars="0"/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>•</w:t>
      </w: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 xml:space="preserve"> Invalid request data returns (400 Bad Request)</w:t>
      </w:r>
    </w:p>
    <w:p w14:paraId="0FCD93F6">
      <w:pPr>
        <w:widowControl w:val="0"/>
        <w:spacing w:line="240" w:lineRule="auto"/>
        <w:rPr>
          <w:rFonts w:hint="default" w:ascii="Times New Roman" w:hAnsi="Times New Roman" w:eastAsia="Times New Roman" w:cs="Times New Roman"/>
          <w:b/>
          <w:bCs/>
          <w:color w:val="auto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rtl w:val="0"/>
          <w:lang w:val="en-US"/>
        </w:rPr>
        <w:t>DELETE</w:t>
      </w:r>
      <w:r>
        <w:rPr>
          <w:rFonts w:ascii="Times New Roman" w:hAnsi="Times New Roman" w:eastAsia="Times New Roman" w:cs="Times New Roman"/>
          <w:b/>
          <w:bCs/>
          <w:color w:val="auto"/>
          <w:rtl w:val="0"/>
        </w:rPr>
        <w:t xml:space="preserve"> /api/</w:t>
      </w:r>
      <w:r>
        <w:rPr>
          <w:rFonts w:hint="default" w:ascii="Times New Roman" w:hAnsi="Times New Roman" w:eastAsia="Times New Roman" w:cs="Times New Roman"/>
          <w:b/>
          <w:bCs/>
          <w:color w:val="auto"/>
          <w:rtl w:val="0"/>
          <w:lang w:val="en-US"/>
        </w:rPr>
        <w:t>companies/{id}</w:t>
      </w:r>
    </w:p>
    <w:p w14:paraId="39F43140">
      <w:pPr>
        <w:widowControl w:val="0"/>
        <w:spacing w:line="240" w:lineRule="auto"/>
        <w:rPr>
          <w:rFonts w:hint="default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Deletes an existing company:</w:t>
      </w:r>
    </w:p>
    <w:p w14:paraId="794241E1">
      <w:pPr>
        <w:widowControl w:val="0"/>
        <w:numPr>
          <w:ilvl w:val="0"/>
          <w:numId w:val="0"/>
        </w:numPr>
        <w:spacing w:line="240" w:lineRule="auto"/>
        <w:ind w:left="240" w:leftChars="0"/>
        <w:rPr>
          <w:color w:val="auto"/>
          <w:sz w:val="24"/>
          <w:szCs w:val="24"/>
        </w:rPr>
      </w:pPr>
    </w:p>
    <w:p w14:paraId="1183716A">
      <w:pPr>
        <w:widowControl w:val="0"/>
        <w:numPr>
          <w:ilvl w:val="0"/>
          <w:numId w:val="0"/>
        </w:numPr>
        <w:spacing w:line="240" w:lineRule="auto"/>
        <w:ind w:left="240" w:leftChars="109" w:firstLine="0" w:firstLineChars="0"/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>• Successful Response Protocol (20</w:t>
      </w: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>4 No Content)</w:t>
      </w:r>
    </w:p>
    <w:p w14:paraId="5F476B6F">
      <w:pPr>
        <w:widowControl w:val="0"/>
        <w:numPr>
          <w:ilvl w:val="0"/>
          <w:numId w:val="0"/>
        </w:numPr>
        <w:spacing w:line="240" w:lineRule="auto"/>
        <w:ind w:firstLine="240" w:firstLineChars="100"/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>•</w:t>
      </w: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 xml:space="preserve"> Company Not Found (404 Not Found)</w:t>
      </w: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color w:val="auto"/>
          <w:rtl w:val="0"/>
          <w:lang w:val="en-US"/>
        </w:rPr>
        <w:t>POST</w:t>
      </w:r>
      <w:r>
        <w:rPr>
          <w:rFonts w:ascii="Times New Roman" w:hAnsi="Times New Roman" w:eastAsia="Times New Roman" w:cs="Times New Roman"/>
          <w:b/>
          <w:bCs/>
          <w:color w:val="auto"/>
          <w:rtl w:val="0"/>
        </w:rPr>
        <w:t xml:space="preserve"> /api/</w:t>
      </w:r>
      <w:r>
        <w:rPr>
          <w:rFonts w:hint="default" w:ascii="Times New Roman" w:hAnsi="Times New Roman" w:eastAsia="Times New Roman" w:cs="Times New Roman"/>
          <w:b/>
          <w:bCs/>
          <w:color w:val="auto"/>
          <w:rtl w:val="0"/>
          <w:lang w:val="en-US"/>
        </w:rPr>
        <w:t>companies/{companyId}/reviews</w:t>
      </w:r>
      <w:r>
        <w:rPr>
          <w:rFonts w:hint="default" w:ascii="Times New Roman" w:hAnsi="Times New Roman" w:eastAsia="Times New Roman" w:cs="Times New Roman"/>
          <w:b/>
          <w:bCs/>
          <w:color w:val="auto"/>
          <w:rtl w:val="0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color w:val="auto"/>
          <w:rtl w:val="0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Creates a new review associated with a specific company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:</w:t>
      </w:r>
    </w:p>
    <w:p w14:paraId="795019B7">
      <w:pPr>
        <w:widowControl w:val="0"/>
        <w:numPr>
          <w:ilvl w:val="0"/>
          <w:numId w:val="0"/>
        </w:numPr>
        <w:spacing w:line="240" w:lineRule="auto"/>
        <w:ind w:left="360" w:leftChars="109" w:hanging="120" w:hangingChars="50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rtl w:val="0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>•</w:t>
      </w: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 xml:space="preserve"> Request Body: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{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comment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": "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Great company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rtl w:val="0"/>
        </w:rPr>
        <w:t>}</w:t>
      </w:r>
    </w:p>
    <w:p w14:paraId="3C3944C6">
      <w:pPr>
        <w:widowControl w:val="0"/>
        <w:numPr>
          <w:ilvl w:val="0"/>
          <w:numId w:val="0"/>
        </w:numPr>
        <w:spacing w:line="240" w:lineRule="auto"/>
        <w:ind w:left="240" w:leftChars="109" w:firstLine="0" w:firstLineChars="0"/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>• Successful Response Protocol (20</w:t>
      </w: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>1 Created)</w:t>
      </w:r>
    </w:p>
    <w:p w14:paraId="4DF6A0C0">
      <w:pPr>
        <w:widowControl w:val="0"/>
        <w:numPr>
          <w:ilvl w:val="0"/>
          <w:numId w:val="0"/>
        </w:numPr>
        <w:spacing w:line="240" w:lineRule="auto"/>
        <w:ind w:left="360" w:leftChars="109" w:hanging="120" w:hangingChars="50"/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>•</w:t>
      </w: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 xml:space="preserve"> Company Not Found (404 Not Found)</w:t>
      </w:r>
    </w:p>
    <w:p w14:paraId="64B63CEF">
      <w:pPr>
        <w:widowControl w:val="0"/>
        <w:numPr>
          <w:ilvl w:val="0"/>
          <w:numId w:val="0"/>
        </w:numPr>
        <w:spacing w:line="240" w:lineRule="auto"/>
        <w:ind w:left="360" w:leftChars="109" w:hanging="120" w:hangingChars="50"/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>•</w:t>
      </w: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 xml:space="preserve"> Invalid review data returns (400 Bad Request)</w:t>
      </w:r>
    </w:p>
    <w:p w14:paraId="5905000B">
      <w:pPr>
        <w:widowControl w:val="0"/>
        <w:numPr>
          <w:ilvl w:val="0"/>
          <w:numId w:val="0"/>
        </w:numPr>
        <w:spacing w:line="240" w:lineRule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>GE</w:t>
      </w:r>
      <w:r>
        <w:rPr>
          <w:rFonts w:hint="default" w:ascii="Times New Roman" w:hAnsi="Times New Roman" w:eastAsia="Times New Roman" w:cs="Times New Roman"/>
          <w:b/>
          <w:bCs/>
          <w:color w:val="auto"/>
          <w:rtl w:val="0"/>
          <w:lang w:val="en-US"/>
        </w:rPr>
        <w:t>T</w:t>
      </w:r>
      <w:r>
        <w:rPr>
          <w:rFonts w:ascii="Times New Roman" w:hAnsi="Times New Roman" w:eastAsia="Times New Roman" w:cs="Times New Roman"/>
          <w:b/>
          <w:bCs/>
          <w:color w:val="auto"/>
          <w:rtl w:val="0"/>
        </w:rPr>
        <w:t xml:space="preserve"> /api/</w:t>
      </w:r>
      <w:r>
        <w:rPr>
          <w:rFonts w:hint="default" w:ascii="Times New Roman" w:hAnsi="Times New Roman" w:eastAsia="Times New Roman" w:cs="Times New Roman"/>
          <w:b/>
          <w:bCs/>
          <w:color w:val="auto"/>
          <w:rtl w:val="0"/>
          <w:lang w:val="en-US"/>
        </w:rPr>
        <w:t>companies/{companyId}/reviews</w:t>
      </w:r>
      <w:r>
        <w:rPr>
          <w:rFonts w:hint="default" w:ascii="Times New Roman" w:hAnsi="Times New Roman" w:eastAsia="Times New Roman" w:cs="Times New Roman"/>
          <w:b/>
          <w:bCs/>
          <w:color w:val="auto"/>
          <w:rtl w:val="0"/>
          <w:lang w:val="en-US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color w:val="auto"/>
          <w:rtl w:val="0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Retrieves all reviews associated with a specific company.</w:t>
      </w:r>
    </w:p>
    <w:p w14:paraId="31A1731B">
      <w:pPr>
        <w:widowControl w:val="0"/>
        <w:numPr>
          <w:ilvl w:val="0"/>
          <w:numId w:val="0"/>
        </w:numPr>
        <w:spacing w:line="240" w:lineRule="auto"/>
        <w:ind w:left="360" w:leftChars="109" w:hanging="120" w:hangingChars="50"/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>•</w:t>
      </w: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>Successful Response Protocol (20</w:t>
      </w: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>0 OK)</w:t>
      </w: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rtl w:val="0"/>
          <w:lang w:val="en-US"/>
        </w:rPr>
        <w:t>: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[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{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id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: 1,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br w:type="textWrapping"/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comment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": "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Great company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,</w:t>
      </w:r>
    </w:p>
    <w:p w14:paraId="6CF40964">
      <w:pPr>
        <w:widowControl w:val="0"/>
        <w:numPr>
          <w:ilvl w:val="0"/>
          <w:numId w:val="0"/>
        </w:numPr>
        <w:spacing w:line="240" w:lineRule="auto"/>
        <w:ind w:left="480" w:leftChars="218" w:firstLine="120" w:firstLineChars="50"/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company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: {</w:t>
      </w:r>
    </w:p>
    <w:p w14:paraId="4B6CE07E">
      <w:pPr>
        <w:widowControl w:val="0"/>
        <w:numPr>
          <w:ilvl w:val="0"/>
          <w:numId w:val="0"/>
        </w:numPr>
        <w:spacing w:line="240" w:lineRule="auto"/>
        <w:ind w:firstLine="960" w:firstLineChars="400"/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id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: 1,</w:t>
      </w:r>
    </w:p>
    <w:p w14:paraId="64D89468">
      <w:pPr>
        <w:widowControl w:val="0"/>
        <w:numPr>
          <w:ilvl w:val="0"/>
          <w:numId w:val="0"/>
        </w:numPr>
        <w:spacing w:line="240" w:lineRule="auto"/>
        <w:ind w:left="480" w:leftChars="218" w:firstLine="480" w:firstLineChars="200"/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name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 xml:space="preserve">: 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>Acme Corporation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rtl w:val="0"/>
        </w:rPr>
        <w:t>"</w:t>
      </w:r>
    </w:p>
    <w:p w14:paraId="037C7C34">
      <w:pPr>
        <w:widowControl w:val="0"/>
        <w:numPr>
          <w:ilvl w:val="0"/>
          <w:numId w:val="0"/>
        </w:numPr>
        <w:spacing w:line="240" w:lineRule="auto"/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rtl w:val="0"/>
          <w:lang w:val="en-US"/>
        </w:rPr>
        <w:t xml:space="preserve">          }</w:t>
      </w:r>
    </w:p>
    <w:p w14:paraId="062D6DA6">
      <w:pPr>
        <w:widowControl w:val="0"/>
        <w:numPr>
          <w:ilvl w:val="0"/>
          <w:numId w:val="0"/>
        </w:numPr>
        <w:spacing w:line="240" w:lineRule="auto"/>
        <w:ind w:firstLine="480" w:firstLineChars="200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rtl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rtl w:val="0"/>
        </w:rPr>
        <w:t>}</w:t>
      </w:r>
    </w:p>
    <w:p w14:paraId="6DB21739">
      <w:pPr>
        <w:widowControl w:val="0"/>
        <w:numPr>
          <w:ilvl w:val="0"/>
          <w:numId w:val="0"/>
        </w:numPr>
        <w:spacing w:line="240" w:lineRule="auto"/>
        <w:ind w:firstLine="360" w:firstLineChars="150"/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rtl w:val="0"/>
          <w:lang w:val="en-US"/>
        </w:rPr>
        <w:t>]</w:t>
      </w:r>
    </w:p>
    <w:p w14:paraId="120CD120">
      <w:pPr>
        <w:widowControl w:val="0"/>
        <w:numPr>
          <w:ilvl w:val="0"/>
          <w:numId w:val="0"/>
        </w:numPr>
        <w:spacing w:line="240" w:lineRule="auto"/>
        <w:ind w:left="360" w:leftChars="109" w:hanging="120" w:hangingChars="50"/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>•</w:t>
      </w: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  <w:t xml:space="preserve"> Company Not Found (404 Not Found)</w:t>
      </w:r>
    </w:p>
    <w:p w14:paraId="290C34A3">
      <w:pPr>
        <w:widowControl w:val="0"/>
        <w:numPr>
          <w:ilvl w:val="0"/>
          <w:numId w:val="0"/>
        </w:numPr>
        <w:spacing w:line="240" w:lineRule="auto"/>
        <w:ind w:left="360" w:leftChars="109" w:hanging="120" w:hangingChars="50"/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</w:pPr>
    </w:p>
    <w:p w14:paraId="395861DD">
      <w:pPr>
        <w:widowControl w:val="0"/>
        <w:numPr>
          <w:ilvl w:val="0"/>
          <w:numId w:val="0"/>
        </w:numPr>
        <w:spacing w:line="240" w:lineRule="auto"/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auto"/>
          <w:sz w:val="24"/>
          <w:szCs w:val="24"/>
          <w:rtl w:val="0"/>
          <w:lang w:val="en-US"/>
        </w:rPr>
        <w:t>If the company exists but has no reviews, the endpoint returns an empty list: []</w:t>
      </w:r>
    </w:p>
    <w:p w14:paraId="46555963">
      <w:pPr>
        <w:widowControl w:val="0"/>
        <w:numPr>
          <w:ilvl w:val="0"/>
          <w:numId w:val="0"/>
        </w:numPr>
        <w:spacing w:line="240" w:lineRule="auto"/>
        <w:ind w:left="360" w:leftChars="109" w:hanging="120" w:hangingChars="50"/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rtl w:val="0"/>
          <w:lang w:val="en-US"/>
        </w:rPr>
      </w:pPr>
    </w:p>
    <w:p w14:paraId="0000001B">
      <w:pPr>
        <w:pStyle w:val="3"/>
        <w:keepNext w:val="0"/>
        <w:keepLines w:val="0"/>
        <w:widowControl w:val="0"/>
        <w:spacing w:before="225" w:after="24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Testing &amp; CI/CD Deployment Workflows</w:t>
      </w:r>
    </w:p>
    <w:p w14:paraId="0000001C">
      <w:pPr>
        <w:pStyle w:val="4"/>
        <w:keepNext w:val="0"/>
        <w:keepLines w:val="0"/>
        <w:widowControl w:val="0"/>
        <w:spacing w:before="0" w:after="24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4"/>
          <w:szCs w:val="24"/>
        </w:rPr>
        <w:t>The Bookstore API was manually tested using Postman to verify the behavior of the REST endpoints</w:t>
      </w:r>
      <w:r>
        <w:rPr>
          <w:rFonts w:ascii="SimSun" w:hAnsi="SimSun" w:eastAsia="SimSun" w:cs="SimSun"/>
          <w:b/>
          <w:bCs/>
          <w:color w:val="auto"/>
          <w:sz w:val="24"/>
          <w:szCs w:val="24"/>
        </w:rPr>
        <w:t>.</w:t>
      </w:r>
      <w:r>
        <w:rPr>
          <w:rFonts w:ascii="SimSun" w:hAnsi="SimSun" w:eastAsia="SimSun" w:cs="SimSun"/>
          <w:b/>
          <w:bCs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color w:val="auto"/>
          <w:sz w:val="24"/>
          <w:szCs w:val="24"/>
        </w:rPr>
        <w:t>The following operations were tested:</w:t>
      </w:r>
    </w:p>
    <w:p w14:paraId="43DF94F5">
      <w:pPr>
        <w:widowControl w:val="0"/>
        <w:numPr>
          <w:ilvl w:val="0"/>
          <w:numId w:val="5"/>
        </w:numPr>
        <w:spacing w:line="240" w:lineRule="auto"/>
        <w:ind w:left="60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 xml:space="preserve">Creating a 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  <w:lang w:val="en-US"/>
        </w:rPr>
        <w:t xml:space="preserve">company 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 xml:space="preserve">using </w:t>
      </w:r>
      <w:r>
        <w:rPr>
          <w:rStyle w:val="10"/>
          <w:rFonts w:hint="default" w:ascii="Times New Roman" w:hAnsi="Times New Roman" w:eastAsia="SimSun" w:cs="Times New Roman"/>
          <w:color w:val="auto"/>
          <w:sz w:val="24"/>
          <w:szCs w:val="24"/>
        </w:rPr>
        <w:t>POST /api/</w:t>
      </w:r>
      <w:r>
        <w:rPr>
          <w:rStyle w:val="10"/>
          <w:rFonts w:hint="default" w:ascii="Times New Roman" w:hAnsi="Times New Roman" w:eastAsia="SimSun" w:cs="Times New Roman"/>
          <w:color w:val="auto"/>
          <w:sz w:val="24"/>
          <w:szCs w:val="24"/>
          <w:lang w:val="en-US"/>
        </w:rPr>
        <w:t>companies</w:t>
      </w:r>
    </w:p>
    <w:p w14:paraId="0A813133">
      <w:pPr>
        <w:widowControl w:val="0"/>
        <w:numPr>
          <w:ilvl w:val="0"/>
          <w:numId w:val="5"/>
        </w:numPr>
        <w:spacing w:line="240" w:lineRule="auto"/>
        <w:ind w:left="60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 xml:space="preserve">Retrieving all </w:t>
      </w:r>
      <w:r>
        <w:rPr>
          <w:rStyle w:val="10"/>
          <w:rFonts w:hint="default" w:ascii="Times New Roman" w:hAnsi="Times New Roman" w:eastAsia="SimSun" w:cs="Times New Roman"/>
          <w:color w:val="auto"/>
          <w:sz w:val="24"/>
          <w:szCs w:val="24"/>
          <w:lang w:val="en-US"/>
        </w:rPr>
        <w:t>companies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 xml:space="preserve"> using </w:t>
      </w:r>
      <w:r>
        <w:rPr>
          <w:rStyle w:val="10"/>
          <w:rFonts w:hint="default" w:ascii="Times New Roman" w:hAnsi="Times New Roman" w:eastAsia="SimSun" w:cs="Times New Roman"/>
          <w:color w:val="auto"/>
          <w:sz w:val="24"/>
          <w:szCs w:val="24"/>
        </w:rPr>
        <w:t>GET /api/</w:t>
      </w:r>
      <w:r>
        <w:rPr>
          <w:rStyle w:val="10"/>
          <w:rFonts w:hint="default" w:ascii="Times New Roman" w:hAnsi="Times New Roman" w:eastAsia="SimSun" w:cs="Times New Roman"/>
          <w:color w:val="auto"/>
          <w:sz w:val="24"/>
          <w:szCs w:val="24"/>
          <w:lang w:val="en-US"/>
        </w:rPr>
        <w:t>companies</w:t>
      </w:r>
    </w:p>
    <w:p w14:paraId="14EE67C7">
      <w:pPr>
        <w:widowControl w:val="0"/>
        <w:numPr>
          <w:ilvl w:val="0"/>
          <w:numId w:val="5"/>
        </w:numPr>
        <w:spacing w:line="240" w:lineRule="auto"/>
        <w:ind w:left="60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 xml:space="preserve">Retrieving a specific 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  <w:lang w:val="en-US"/>
        </w:rPr>
        <w:t xml:space="preserve">company 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 xml:space="preserve">using </w:t>
      </w:r>
      <w:r>
        <w:rPr>
          <w:rStyle w:val="10"/>
          <w:rFonts w:hint="default" w:ascii="Times New Roman" w:hAnsi="Times New Roman" w:eastAsia="SimSun" w:cs="Times New Roman"/>
          <w:color w:val="auto"/>
          <w:sz w:val="24"/>
          <w:szCs w:val="24"/>
        </w:rPr>
        <w:t>GET /api/</w:t>
      </w:r>
      <w:r>
        <w:rPr>
          <w:rStyle w:val="10"/>
          <w:rFonts w:hint="default" w:ascii="Times New Roman" w:hAnsi="Times New Roman" w:eastAsia="SimSun" w:cs="Times New Roman"/>
          <w:color w:val="auto"/>
          <w:sz w:val="24"/>
          <w:szCs w:val="24"/>
          <w:lang w:val="en-US"/>
        </w:rPr>
        <w:t>companies</w:t>
      </w:r>
      <w:r>
        <w:rPr>
          <w:rStyle w:val="10"/>
          <w:rFonts w:hint="default" w:ascii="Times New Roman" w:hAnsi="Times New Roman" w:eastAsia="SimSun" w:cs="Times New Roman"/>
          <w:color w:val="auto"/>
          <w:sz w:val="24"/>
          <w:szCs w:val="24"/>
        </w:rPr>
        <w:t>/{id}</w:t>
      </w:r>
    </w:p>
    <w:p w14:paraId="1D884744">
      <w:pPr>
        <w:widowControl w:val="0"/>
        <w:numPr>
          <w:ilvl w:val="0"/>
          <w:numId w:val="5"/>
        </w:numPr>
        <w:spacing w:line="240" w:lineRule="auto"/>
        <w:ind w:left="60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Updating a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n company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using 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PUT /api/</w:t>
      </w:r>
      <w:r>
        <w:rPr>
          <w:rStyle w:val="10"/>
          <w:rFonts w:hint="default" w:ascii="Times New Roman" w:hAnsi="Times New Roman" w:eastAsia="SimSun" w:cs="Times New Roman"/>
          <w:color w:val="auto"/>
          <w:sz w:val="24"/>
          <w:szCs w:val="24"/>
          <w:lang w:val="en-US"/>
        </w:rPr>
        <w:t>companies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/{id}</w:t>
      </w:r>
    </w:p>
    <w:p w14:paraId="51589682">
      <w:pPr>
        <w:widowControl w:val="0"/>
        <w:numPr>
          <w:ilvl w:val="0"/>
          <w:numId w:val="5"/>
        </w:numPr>
        <w:spacing w:line="240" w:lineRule="auto"/>
        <w:ind w:left="60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Deleting a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company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using 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DELETE /api/</w:t>
      </w:r>
      <w:r>
        <w:rPr>
          <w:rStyle w:val="10"/>
          <w:rFonts w:hint="default" w:ascii="Times New Roman" w:hAnsi="Times New Roman" w:eastAsia="SimSun" w:cs="Times New Roman"/>
          <w:color w:val="auto"/>
          <w:sz w:val="24"/>
          <w:szCs w:val="24"/>
          <w:lang w:val="en-US"/>
        </w:rPr>
        <w:t>companies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/{id}</w:t>
      </w:r>
    </w:p>
    <w:p w14:paraId="69222480">
      <w:pPr>
        <w:widowControl w:val="0"/>
        <w:numPr>
          <w:ilvl w:val="0"/>
          <w:numId w:val="5"/>
        </w:numPr>
        <w:spacing w:line="240" w:lineRule="auto"/>
        <w:ind w:left="60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Verifying that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deleting a company also deletes its associated reviews</w:t>
      </w:r>
    </w:p>
    <w:p w14:paraId="10C992F2">
      <w:pPr>
        <w:widowControl w:val="0"/>
        <w:numPr>
          <w:ilvl w:val="0"/>
          <w:numId w:val="5"/>
        </w:numPr>
        <w:spacing w:line="240" w:lineRule="auto"/>
        <w:ind w:left="60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Verifying 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404 Not Found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responses for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non-existent companies</w:t>
      </w:r>
    </w:p>
    <w:p w14:paraId="2E2654AF">
      <w:pPr>
        <w:widowControl w:val="0"/>
        <w:numPr>
          <w:ilvl w:val="0"/>
          <w:numId w:val="5"/>
        </w:numPr>
        <w:spacing w:line="240" w:lineRule="auto"/>
        <w:ind w:left="600" w:hanging="36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Verifying 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400 Bad Request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responses for invalid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request data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</w:p>
    <w:p w14:paraId="0000001F">
      <w:pPr>
        <w:pStyle w:val="4"/>
        <w:keepNext w:val="0"/>
        <w:keepLines w:val="0"/>
        <w:widowControl w:val="0"/>
        <w:spacing w:before="240" w:after="24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rtl w:val="0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rtl w:val="0"/>
        </w:rPr>
        <w:t>Deployment Framework Pipeline</w:t>
      </w:r>
    </w:p>
    <w:p w14:paraId="2070F3EC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No CI/CD pipeline or automated deployment workflow is configured for this exercise.</w:t>
      </w:r>
    </w:p>
    <w:p w14:paraId="0000002A">
      <w:pPr>
        <w:pStyle w:val="3"/>
        <w:keepNext w:val="0"/>
        <w:keepLines w:val="0"/>
        <w:widowControl w:val="0"/>
        <w:spacing w:before="225" w:after="225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System Maintenance &amp; Contact Matrix</w:t>
      </w:r>
    </w:p>
    <w:p w14:paraId="5E1ACF7A">
      <w:pPr>
        <w:widowControl w:val="0"/>
        <w:numPr>
          <w:ilvl w:val="0"/>
          <w:numId w:val="6"/>
        </w:numPr>
        <w:spacing w:line="240" w:lineRule="auto"/>
        <w:ind w:left="60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Repository Code Owner / 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rtl w:val="0"/>
          <w:lang w:val="en-US"/>
        </w:rPr>
        <w:t>Developer</w:t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rtl w:val="0"/>
          <w:lang w:val="en-US"/>
        </w:rPr>
        <w:t>: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rtl w:val="0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rtl w:val="0"/>
          <w:lang w:val="en-US"/>
        </w:rPr>
        <w:t>Jero Lapore</w:t>
      </w:r>
    </w:p>
    <w:p w14:paraId="3902C4A1">
      <w:pPr>
        <w:widowControl w:val="0"/>
        <w:numPr>
          <w:ilvl w:val="0"/>
          <w:numId w:val="6"/>
        </w:numPr>
        <w:spacing w:line="240" w:lineRule="auto"/>
        <w:ind w:left="60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Repository</w:t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rtl w:val="0"/>
          <w:lang w:val="en-US"/>
        </w:rPr>
        <w:t>: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rtl w:val="0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rtl w:val="0"/>
          <w:lang w:val="en-US"/>
        </w:rPr>
        <w:t>spring-boot-api-exercises</w:t>
      </w:r>
    </w:p>
    <w:p w14:paraId="7D657E3C">
      <w:pPr>
        <w:widowControl w:val="0"/>
        <w:numPr>
          <w:ilvl w:val="0"/>
          <w:numId w:val="6"/>
        </w:numPr>
        <w:spacing w:line="240" w:lineRule="auto"/>
        <w:ind w:left="60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>GitHub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: laporejero</w:t>
      </w:r>
    </w:p>
    <w:p w14:paraId="0000002E">
      <w:pPr>
        <w:widowControl w:val="0"/>
        <w:numPr>
          <w:ilvl w:val="0"/>
          <w:numId w:val="6"/>
        </w:numPr>
        <w:spacing w:line="240" w:lineRule="auto"/>
        <w:ind w:left="600" w:hanging="360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>Other Contact Information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rtl w:val="0"/>
        </w:rPr>
        <w:t>:</w:t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rtl w:val="0"/>
          <w:lang w:val="en-US"/>
        </w:rPr>
        <w:t xml:space="preserve"> N/A</w:t>
      </w: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E7B42FAB-82B0-439F-A8F1-B27AAAF2DC7A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18297B84-B10B-448A-B58B-02733E8A10B2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2C28CD46-4858-4FA5-8D0E-7FCD4C328D5E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596564A7-CB75-44BA-951F-1660F9990005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36AD8727-CA2F-41CE-BBCA-DC212B93C0B1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600" w:hanging="360"/>
      </w:pPr>
      <w:rPr>
        <w:rFonts w:hint="default"/>
        <w:color w:val="auto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0971294"/>
    <w:rsid w:val="03091430"/>
    <w:rsid w:val="0407452C"/>
    <w:rsid w:val="05F132AE"/>
    <w:rsid w:val="076803F1"/>
    <w:rsid w:val="09B90184"/>
    <w:rsid w:val="0E25404D"/>
    <w:rsid w:val="0FCD28CB"/>
    <w:rsid w:val="11057DFB"/>
    <w:rsid w:val="13CE3306"/>
    <w:rsid w:val="16003D72"/>
    <w:rsid w:val="18603A70"/>
    <w:rsid w:val="19143034"/>
    <w:rsid w:val="194F7996"/>
    <w:rsid w:val="19B760C0"/>
    <w:rsid w:val="1EF15F35"/>
    <w:rsid w:val="22E771D2"/>
    <w:rsid w:val="257E230E"/>
    <w:rsid w:val="28171AA9"/>
    <w:rsid w:val="28BF73A1"/>
    <w:rsid w:val="2B1E480B"/>
    <w:rsid w:val="2B3B74A1"/>
    <w:rsid w:val="2FA710BF"/>
    <w:rsid w:val="34940CFD"/>
    <w:rsid w:val="36B134CB"/>
    <w:rsid w:val="38C60E53"/>
    <w:rsid w:val="3999726C"/>
    <w:rsid w:val="3A152ED8"/>
    <w:rsid w:val="44C81F67"/>
    <w:rsid w:val="45C52C71"/>
    <w:rsid w:val="47187ACF"/>
    <w:rsid w:val="47BF3173"/>
    <w:rsid w:val="4B2561BE"/>
    <w:rsid w:val="4F9B5D12"/>
    <w:rsid w:val="535D3B69"/>
    <w:rsid w:val="536D0B6C"/>
    <w:rsid w:val="53F91A55"/>
    <w:rsid w:val="542A1076"/>
    <w:rsid w:val="546C3A06"/>
    <w:rsid w:val="59096D02"/>
    <w:rsid w:val="5ED0419C"/>
    <w:rsid w:val="60B20C66"/>
    <w:rsid w:val="6526728C"/>
    <w:rsid w:val="65392EFF"/>
    <w:rsid w:val="655551A1"/>
    <w:rsid w:val="660144CF"/>
    <w:rsid w:val="665D1063"/>
    <w:rsid w:val="679134D8"/>
    <w:rsid w:val="67AC7A22"/>
    <w:rsid w:val="68336A02"/>
    <w:rsid w:val="69E70363"/>
    <w:rsid w:val="6B862C7B"/>
    <w:rsid w:val="6C2A5C61"/>
    <w:rsid w:val="6D1E0194"/>
    <w:rsid w:val="702B1097"/>
    <w:rsid w:val="714E7C4B"/>
    <w:rsid w:val="74027162"/>
    <w:rsid w:val="75CA383A"/>
    <w:rsid w:val="76EE065D"/>
    <w:rsid w:val="79E57808"/>
    <w:rsid w:val="7B2F4F94"/>
    <w:rsid w:val="7C0242FF"/>
    <w:rsid w:val="7EA96BC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qFormat/>
    <w:uiPriority w:val="0"/>
    <w:rPr>
      <w:rFonts w:ascii="Courier New" w:hAnsi="Courier New" w:cs="Courier New"/>
      <w:sz w:val="20"/>
      <w:szCs w:val="20"/>
    </w:rPr>
  </w:style>
  <w:style w:type="paragraph" w:styleId="11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2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3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4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5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_Style 10"/>
    <w:basedOn w:val="1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677</Words>
  <Characters>4436</Characters>
  <TotalTime>3</TotalTime>
  <ScaleCrop>false</ScaleCrop>
  <LinksUpToDate>false</LinksUpToDate>
  <CharactersWithSpaces>5265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2026-10-01T06:13:00Z</dcterms:created>
  <dc:creator>Jero</dc:creator>
  <cp:lastModifiedBy>Jero Lapore</cp:lastModifiedBy>
  <dcterms:modified xsi:type="dcterms:W3CDTF">2026-10-02T03:26:06Z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eyJoZGlkIjoiNDc3MWM2OTc1MjgzZjJmMjgyYmU4OThjYjg4YWQwNzAiLCJ1c2VySWQiOiI2ODcyMTQyOTU0NDgifQ==</vt:lpwstr>
  </property>
  <property fmtid="{D5CDD505-2E9C-101B-9397-08002B2CF9AE}" pid="3" name="KSOProductBuildVer">
    <vt:lpwstr>1033-12.1.0.28485</vt:lpwstr>
  </property>
  <property fmtid="{D5CDD505-2E9C-101B-9397-08002B2CF9AE}" pid="4" name="ICV">
    <vt:lpwstr>225114B382C847CA84C1D1B17C74EF3D_12</vt:lpwstr>
  </property>
</Properties>
</file>