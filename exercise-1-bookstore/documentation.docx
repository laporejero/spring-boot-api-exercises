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widowControl w:val="0"/>
        <w:spacing w:before="240" w:after="240" w:line="240" w:lineRule="auto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>DEVELOPER DOCUMENTATION TEMPLATE</w:t>
      </w:r>
    </w:p>
    <w:p w14:paraId="00000002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Document Purpose: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This template provides a technical, architecture-first repository manual outlining setup, system design, and deployment protocols for engineering teams.</w:t>
      </w:r>
    </w:p>
    <w:p w14:paraId="00000004">
      <w:pPr>
        <w:pStyle w:val="3"/>
        <w:keepNext w:val="0"/>
        <w:keepLines w:val="0"/>
        <w:widowControl w:val="0"/>
        <w:spacing w:before="225" w:after="225" w:line="240" w:lineRule="auto"/>
        <w:rPr>
          <w:rFonts w:ascii="Times New Roman" w:hAnsi="Times New Roman" w:eastAsia="Times New Roman" w:cs="Times New Roman"/>
          <w:i/>
          <w:iCs/>
          <w:color w:val="FF0000"/>
          <w:sz w:val="24"/>
          <w:szCs w:val="24"/>
          <w:rtl w:val="0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System Overview</w:t>
      </w:r>
    </w:p>
    <w:p w14:paraId="23F0480F">
      <w:pPr>
        <w:widowControl w:val="0"/>
        <w:spacing w:line="240" w:lineRule="auto"/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rtl w:val="0"/>
        </w:rPr>
        <w:t>The Bookstore API is a RESTful backend application built with Spring Boot for managing book records. It provides CRUD operations that allow clients to create, retrieve, update, and delete books through HTTP endpoints.</w:t>
      </w:r>
    </w:p>
    <w:p w14:paraId="58E908CB">
      <w:pPr>
        <w:widowControl w:val="0"/>
        <w:spacing w:line="240" w:lineRule="auto"/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rtl w:val="0"/>
        </w:rPr>
        <w:t>Each book record contains an ID, title, author, ISBN, and price. Book data is persisted in a PostgreSQL database using Spring Data JPA. The application uses a repository layer for database access and exposes its functionality through REST endpoints under /api/books.</w:t>
      </w:r>
    </w:p>
    <w:p w14:paraId="0D174085">
      <w:pPr>
        <w:widowControl w:val="0"/>
        <w:spacing w:line="240" w:lineRule="auto"/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i w:val="0"/>
          <w:iCs w:val="0"/>
          <w:color w:val="auto"/>
          <w:sz w:val="24"/>
          <w:szCs w:val="24"/>
          <w:rtl w:val="0"/>
        </w:rPr>
        <w:t>The application also handles requests for non-existent books by returning an appropriate 404 Not Found response.</w:t>
      </w:r>
    </w:p>
    <w:p w14:paraId="00000005">
      <w:pPr>
        <w:pStyle w:val="3"/>
        <w:keepNext w:val="0"/>
        <w:keepLines w:val="0"/>
        <w:widowControl w:val="0"/>
        <w:spacing w:before="225" w:after="225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Architecture &amp; Technology Stack</w:t>
      </w:r>
    </w:p>
    <w:p w14:paraId="00000006">
      <w:pPr>
        <w:widowControl w:val="0"/>
        <w:numPr>
          <w:ilvl w:val="0"/>
          <w:numId w:val="1"/>
        </w:numPr>
        <w:spacing w:line="240" w:lineRule="auto"/>
        <w:ind w:left="600" w:hanging="36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Core Language &amp; Framework: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rtl w:val="0"/>
          <w:lang w:val="en-US"/>
        </w:rPr>
        <w:t>Java 21, Spring Boot</w:t>
      </w:r>
    </w:p>
    <w:p w14:paraId="32999EEB">
      <w:pPr>
        <w:widowControl w:val="0"/>
        <w:numPr>
          <w:ilvl w:val="0"/>
          <w:numId w:val="1"/>
        </w:numPr>
        <w:spacing w:line="240" w:lineRule="auto"/>
        <w:ind w:left="600" w:hanging="36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Database &amp; State Management: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t>PostgreSQL</w:t>
      </w:r>
    </w:p>
    <w:p w14:paraId="00000008">
      <w:pPr>
        <w:widowControl w:val="0"/>
        <w:numPr>
          <w:ilvl w:val="0"/>
          <w:numId w:val="1"/>
        </w:numPr>
        <w:spacing w:line="240" w:lineRule="auto"/>
        <w:ind w:left="600" w:hanging="36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Third-Party Integrations &amp; Services: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t>None</w:t>
      </w:r>
    </w:p>
    <w:p w14:paraId="00000009">
      <w:pPr>
        <w:pStyle w:val="4"/>
        <w:keepNext w:val="0"/>
        <w:keepLines w:val="0"/>
        <w:widowControl w:val="0"/>
        <w:spacing w:before="240" w:after="24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rtl w:val="0"/>
        </w:rPr>
        <w:t>Data Flow &amp; System Topology</w:t>
      </w:r>
    </w:p>
    <w:p w14:paraId="26632098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>[API Client / Postman]</w:t>
      </w:r>
    </w:p>
    <w:p w14:paraId="40F0FC79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>|</w:t>
      </w:r>
    </w:p>
    <w:p w14:paraId="21C07BBE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>| HTTP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Request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/ JSON</w:t>
      </w:r>
    </w:p>
    <w:p w14:paraId="14BEB2D7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      v</w:t>
      </w:r>
    </w:p>
    <w:p w14:paraId="30F21CA6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>[BookController]</w:t>
      </w:r>
    </w:p>
    <w:p w14:paraId="6DAC8043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>|</w:t>
      </w:r>
    </w:p>
    <w:p w14:paraId="78E480D3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      v</w:t>
      </w:r>
    </w:p>
    <w:p w14:paraId="59AC6C99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>[BookRepository]</w:t>
      </w:r>
    </w:p>
    <w:p w14:paraId="759471BC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>|</w:t>
      </w:r>
    </w:p>
    <w:p w14:paraId="3F7C3CB5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| </w:t>
      </w:r>
    </w:p>
    <w:p w14:paraId="781996ED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      v</w:t>
      </w:r>
    </w:p>
    <w:p w14:paraId="0000000A">
      <w:pPr>
        <w:widowControl w:val="0"/>
        <w:spacing w:line="240" w:lineRule="auto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>[PostgreSQL Database]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</w:p>
    <w:p w14:paraId="0000000B">
      <w:pPr>
        <w:pStyle w:val="3"/>
        <w:keepNext w:val="0"/>
        <w:keepLines w:val="0"/>
        <w:widowControl w:val="0"/>
        <w:spacing w:before="225" w:after="24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Development Setup &amp; Installation</w:t>
      </w:r>
    </w:p>
    <w:p w14:paraId="0000000D">
      <w:pPr>
        <w:pStyle w:val="4"/>
        <w:keepNext w:val="0"/>
        <w:keepLines w:val="0"/>
        <w:widowControl w:val="0"/>
        <w:spacing w:before="0" w:after="240" w:line="24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rtl w:val="0"/>
        </w:rPr>
        <w:t>Local Environment Prerequisites</w:t>
      </w:r>
    </w:p>
    <w:p w14:paraId="25D9E24F">
      <w:pPr>
        <w:widowControl w:val="0"/>
        <w:numPr>
          <w:ilvl w:val="0"/>
          <w:numId w:val="2"/>
        </w:numPr>
        <w:spacing w:line="240" w:lineRule="auto"/>
        <w:ind w:left="600" w:hanging="360"/>
        <w:rPr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  <w:t xml:space="preserve">Java: 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JDK 21</w:t>
      </w:r>
    </w:p>
    <w:p w14:paraId="589C5CCD">
      <w:pPr>
        <w:widowControl w:val="0"/>
        <w:numPr>
          <w:ilvl w:val="0"/>
          <w:numId w:val="2"/>
        </w:numPr>
        <w:spacing w:line="240" w:lineRule="auto"/>
        <w:ind w:left="600" w:hanging="360"/>
        <w:rPr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  <w:t>Database: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 xml:space="preserve"> PostgreSQL</w:t>
      </w:r>
    </w:p>
    <w:p w14:paraId="0B36D111">
      <w:pPr>
        <w:widowControl w:val="0"/>
        <w:numPr>
          <w:ilvl w:val="0"/>
          <w:numId w:val="2"/>
        </w:numPr>
        <w:spacing w:line="240" w:lineRule="auto"/>
        <w:ind w:left="600" w:hanging="360"/>
        <w:rPr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  <w:t>API Testing Client: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 xml:space="preserve"> Postman or another HTTP client</w:t>
      </w:r>
    </w:p>
    <w:p w14:paraId="0000000F">
      <w:pPr>
        <w:pStyle w:val="4"/>
        <w:keepNext w:val="0"/>
        <w:keepLines w:val="0"/>
        <w:widowControl w:val="0"/>
        <w:spacing w:before="240" w:after="24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rtl w:val="0"/>
        </w:rPr>
        <w:t>Quick Start Environment Initialization</w:t>
      </w:r>
    </w:p>
    <w:p w14:paraId="00000010">
      <w:pPr>
        <w:widowControl w:val="0"/>
        <w:numPr>
          <w:ilvl w:val="0"/>
          <w:numId w:val="3"/>
        </w:numPr>
        <w:spacing w:line="240" w:lineRule="auto"/>
        <w:ind w:left="600" w:hanging="360"/>
        <w:rPr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  <w:t>Clone the Version Control Repository: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git clone https://github.com/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laporejero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/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spring-boot-api-exercises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.git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cd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spring-boot-api-exercises/exercise-1-bookstore</w:t>
      </w:r>
    </w:p>
    <w:p w14:paraId="00000011">
      <w:pPr>
        <w:widowControl w:val="0"/>
        <w:numPr>
          <w:ilvl w:val="0"/>
          <w:numId w:val="3"/>
        </w:numPr>
        <w:spacing w:line="240" w:lineRule="auto"/>
        <w:ind w:left="600" w:hanging="360"/>
        <w:rPr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  <w:t>Establish Environment Configurations: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Create a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PostgreSQL database for the Bookstore app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: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CREATE DATABASE bookstore;</w:t>
      </w:r>
    </w:p>
    <w:p w14:paraId="00000012">
      <w:pPr>
        <w:widowControl w:val="0"/>
        <w:numPr>
          <w:ilvl w:val="0"/>
          <w:numId w:val="3"/>
        </w:numPr>
        <w:spacing w:line="240" w:lineRule="auto"/>
        <w:ind w:left="600" w:hanging="360"/>
        <w:rPr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Configure the Database Connection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  <w:t>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Configure in: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src/main/resources/application/properties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Using the local credentials: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spring.datasource.url=jdbc:postgresql://localhost:5432/bookstore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spring.datasource.username=&lt;your_postgresql_username&gt;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spring.datasource.password=&lt;your_postgresql_password&gt;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spring.jpa.hibernate.ddl-auto=update</w:t>
      </w:r>
    </w:p>
    <w:p w14:paraId="00000013">
      <w:pPr>
        <w:widowControl w:val="0"/>
        <w:numPr>
          <w:ilvl w:val="0"/>
          <w:numId w:val="3"/>
        </w:numPr>
        <w:spacing w:line="240" w:lineRule="auto"/>
        <w:ind w:left="600" w:hanging="360"/>
        <w:rPr>
          <w:color w:val="FF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Start the Application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  <w:t>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.\mvnw.cmd spring-boot:run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the API is then available locally at: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http://localhost:8080</w:t>
      </w:r>
    </w:p>
    <w:p w14:paraId="00000014">
      <w:pPr>
        <w:pStyle w:val="3"/>
        <w:keepNext w:val="0"/>
        <w:keepLines w:val="0"/>
        <w:widowControl w:val="0"/>
        <w:spacing w:before="225" w:after="24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API Integration &amp; Core Interface Reference</w:t>
      </w:r>
    </w:p>
    <w:p w14:paraId="00000015">
      <w:pPr>
        <w:pStyle w:val="4"/>
        <w:keepNext w:val="0"/>
        <w:keepLines w:val="0"/>
        <w:widowControl w:val="0"/>
        <w:spacing w:before="0" w:after="255" w:line="240" w:lineRule="auto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  <w:t>Exposed Endpoints</w:t>
      </w:r>
    </w:p>
    <w:p w14:paraId="00000016">
      <w:pPr>
        <w:pStyle w:val="5"/>
        <w:keepNext w:val="0"/>
        <w:keepLines w:val="0"/>
        <w:widowControl w:val="0"/>
        <w:spacing w:before="0" w:after="255" w:line="240" w:lineRule="auto"/>
        <w:rPr>
          <w:rFonts w:hint="default" w:ascii="Times New Roman" w:hAnsi="Times New Roman" w:eastAsia="Times New Roman" w:cs="Times New Roman"/>
          <w:b/>
          <w:bCs/>
          <w:color w:val="auto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rtl w:val="0"/>
        </w:rPr>
        <w:t>POST /api/</w:t>
      </w: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t>books</w:t>
      </w:r>
    </w:p>
    <w:p w14:paraId="00000018">
      <w:pPr>
        <w:widowControl w:val="0"/>
        <w:spacing w:line="240" w:lineRule="auto"/>
        <w:rPr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Creates a new book record:</w:t>
      </w:r>
    </w:p>
    <w:p w14:paraId="00000019">
      <w:pPr>
        <w:widowControl w:val="0"/>
        <w:numPr>
          <w:ilvl w:val="0"/>
          <w:numId w:val="4"/>
        </w:numPr>
        <w:spacing w:line="240" w:lineRule="auto"/>
        <w:ind w:left="600" w:hanging="360"/>
        <w:rPr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Request Body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  <w:t>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{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title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":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Clean Code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",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author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":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Robert C. Martin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isbn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":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9780132359884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,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price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":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35.99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}</w:t>
      </w:r>
    </w:p>
    <w:p w14:paraId="0000001A">
      <w:pPr>
        <w:widowControl w:val="0"/>
        <w:numPr>
          <w:ilvl w:val="0"/>
          <w:numId w:val="4"/>
        </w:numPr>
        <w:spacing w:line="240" w:lineRule="auto"/>
        <w:ind w:left="600" w:hanging="360"/>
        <w:rPr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  <w:t>Successful Response Protocol (20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1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Created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  <w:t>):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{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ab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id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":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1,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title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":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Clean Code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",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author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":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Robert C. Martin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isbn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":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9780132359884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,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price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":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35.99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}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</w:p>
    <w:p w14:paraId="32AE0791">
      <w:pPr>
        <w:pStyle w:val="5"/>
        <w:keepNext w:val="0"/>
        <w:keepLines w:val="0"/>
        <w:widowControl w:val="0"/>
        <w:spacing w:before="0" w:after="255" w:line="240" w:lineRule="auto"/>
        <w:rPr>
          <w:rFonts w:hint="default" w:ascii="Times New Roman" w:hAnsi="Times New Roman" w:eastAsia="Times New Roman" w:cs="Times New Roman"/>
          <w:b/>
          <w:bCs/>
          <w:color w:val="auto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t>GET</w:t>
      </w:r>
      <w:r>
        <w:rPr>
          <w:rFonts w:ascii="Times New Roman" w:hAnsi="Times New Roman" w:eastAsia="Times New Roman" w:cs="Times New Roman"/>
          <w:b/>
          <w:bCs/>
          <w:color w:val="auto"/>
          <w:rtl w:val="0"/>
        </w:rPr>
        <w:t xml:space="preserve"> /api/</w:t>
      </w: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t>books</w:t>
      </w:r>
    </w:p>
    <w:p w14:paraId="50E8EAB1">
      <w:pPr>
        <w:widowControl w:val="0"/>
        <w:spacing w:line="240" w:lineRule="auto"/>
        <w:rPr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Retrieves all book records:</w:t>
      </w:r>
    </w:p>
    <w:p w14:paraId="1A539BBE">
      <w:pPr>
        <w:pStyle w:val="5"/>
        <w:keepNext w:val="0"/>
        <w:keepLines w:val="0"/>
        <w:widowControl w:val="0"/>
        <w:numPr>
          <w:numId w:val="0"/>
        </w:numPr>
        <w:spacing w:before="0" w:after="255" w:line="240" w:lineRule="auto"/>
        <w:ind w:left="360" w:leftChars="109" w:hanging="120" w:hangingChars="50"/>
        <w:outlineLvl w:val="3"/>
        <w:rPr>
          <w:rFonts w:hint="default" w:ascii="Times New Roman" w:hAnsi="Times New Roman" w:eastAsia="Times New Roman" w:cs="Times New Roman"/>
          <w:b/>
          <w:bCs/>
          <w:color w:val="auto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• Successful Response Protocol (20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0 OK):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[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{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id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":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1,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title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":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Clean Code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",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author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":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Robert C. Martin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isbn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":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9780132359884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,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price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":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35.99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}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]</w:t>
      </w:r>
    </w:p>
    <w:p w14:paraId="42BEAC13">
      <w:pPr>
        <w:rPr>
          <w:rFonts w:hint="default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t>GET /api/books/{id}</w:t>
      </w: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br w:type="textWrapping"/>
      </w:r>
    </w:p>
    <w:p w14:paraId="3EC288BE">
      <w:pPr>
        <w:widowControl w:val="0"/>
        <w:spacing w:line="240" w:lineRule="auto"/>
        <w:rPr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Retrieves a specific book using its ID:</w:t>
      </w:r>
    </w:p>
    <w:p w14:paraId="08D07F12">
      <w:pPr>
        <w:pStyle w:val="5"/>
        <w:keepNext w:val="0"/>
        <w:keepLines w:val="0"/>
        <w:widowControl w:val="0"/>
        <w:numPr>
          <w:numId w:val="0"/>
        </w:numPr>
        <w:spacing w:before="0" w:after="255" w:line="240" w:lineRule="auto"/>
        <w:ind w:leftChars="0" w:firstLine="120" w:firstLineChars="50"/>
        <w:outlineLvl w:val="3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• Successful Response Protocol (20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0 OK)</w:t>
      </w:r>
    </w:p>
    <w:p w14:paraId="6B2FB929">
      <w:pPr>
        <w:ind w:firstLine="120" w:firstLineChars="50"/>
        <w:rPr>
          <w:rFonts w:hint="default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• Book Not Found (404 Not Found)</w:t>
      </w:r>
    </w:p>
    <w:p w14:paraId="7CF18E8A">
      <w:pPr>
        <w:rPr>
          <w:rFonts w:hint="default"/>
          <w:lang w:val="en-US"/>
        </w:rPr>
      </w:pPr>
    </w:p>
    <w:p w14:paraId="45221BF7">
      <w:pPr>
        <w:widowControl w:val="0"/>
        <w:spacing w:line="240" w:lineRule="auto"/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PUT</w:t>
      </w:r>
      <w:r>
        <w:rPr>
          <w:rFonts w:ascii="Times New Roman" w:hAnsi="Times New Roman" w:eastAsia="Times New Roman" w:cs="Times New Roman"/>
          <w:b/>
          <w:bCs/>
          <w:color w:val="auto"/>
          <w:rtl w:val="0"/>
        </w:rPr>
        <w:t xml:space="preserve"> /api/</w:t>
      </w: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t>books/{id}</w:t>
      </w:r>
    </w:p>
    <w:p w14:paraId="341EA8B2">
      <w:pPr>
        <w:widowControl w:val="0"/>
        <w:spacing w:line="240" w:lineRule="auto"/>
        <w:rPr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Updates an existing book:</w:t>
      </w:r>
    </w:p>
    <w:p w14:paraId="0520035F">
      <w:pPr>
        <w:widowControl w:val="0"/>
        <w:numPr>
          <w:ilvl w:val="0"/>
          <w:numId w:val="0"/>
        </w:numPr>
        <w:spacing w:line="240" w:lineRule="auto"/>
        <w:ind w:left="240" w:leftChars="0"/>
        <w:rPr>
          <w:color w:val="auto"/>
          <w:sz w:val="24"/>
          <w:szCs w:val="24"/>
        </w:rPr>
      </w:pPr>
    </w:p>
    <w:p w14:paraId="03495336">
      <w:pPr>
        <w:widowControl w:val="0"/>
        <w:numPr>
          <w:numId w:val="0"/>
        </w:numPr>
        <w:spacing w:line="240" w:lineRule="auto"/>
        <w:ind w:left="240" w:leftChars="109" w:firstLine="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• Successful Response Protocol (20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0 OK):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[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{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id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":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1,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title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":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Clean Code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",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author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":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Robert C. Martin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isbn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":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9780132359884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,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price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":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35.99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}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]</w:t>
      </w:r>
    </w:p>
    <w:p w14:paraId="3D84CA5A">
      <w:pPr>
        <w:widowControl w:val="0"/>
        <w:numPr>
          <w:numId w:val="0"/>
        </w:numPr>
        <w:spacing w:line="240" w:lineRule="auto"/>
        <w:ind w:left="120" w:hanging="120" w:hangingChars="50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</w:pPr>
    </w:p>
    <w:p w14:paraId="1558CE1B">
      <w:pPr>
        <w:widowControl w:val="0"/>
        <w:numPr>
          <w:numId w:val="0"/>
        </w:numPr>
        <w:spacing w:line="240" w:lineRule="auto"/>
        <w:ind w:left="240" w:leftChars="109" w:firstLine="0" w:firstLineChars="0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•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 xml:space="preserve"> Book Not Found (404 Not Found)</w:t>
      </w:r>
    </w:p>
    <w:p w14:paraId="0A17D065">
      <w:pPr>
        <w:widowControl w:val="0"/>
        <w:numPr>
          <w:numId w:val="0"/>
        </w:numPr>
        <w:spacing w:line="240" w:lineRule="auto"/>
        <w:ind w:left="240" w:leftChars="109" w:firstLine="0" w:firstLineChars="0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</w:pPr>
    </w:p>
    <w:p w14:paraId="0FCD93F6">
      <w:pPr>
        <w:widowControl w:val="0"/>
        <w:spacing w:line="240" w:lineRule="auto"/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PUT</w:t>
      </w:r>
      <w:r>
        <w:rPr>
          <w:rFonts w:ascii="Times New Roman" w:hAnsi="Times New Roman" w:eastAsia="Times New Roman" w:cs="Times New Roman"/>
          <w:b/>
          <w:bCs/>
          <w:color w:val="auto"/>
          <w:rtl w:val="0"/>
        </w:rPr>
        <w:t xml:space="preserve"> /api/</w:t>
      </w: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t>books/{id}</w:t>
      </w:r>
    </w:p>
    <w:p w14:paraId="39F43140">
      <w:pPr>
        <w:widowControl w:val="0"/>
        <w:spacing w:line="240" w:lineRule="auto"/>
        <w:rPr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Updates an existing book:</w:t>
      </w:r>
    </w:p>
    <w:p w14:paraId="794241E1">
      <w:pPr>
        <w:widowControl w:val="0"/>
        <w:numPr>
          <w:ilvl w:val="0"/>
          <w:numId w:val="0"/>
        </w:numPr>
        <w:spacing w:line="240" w:lineRule="auto"/>
        <w:ind w:left="240" w:leftChars="0"/>
        <w:rPr>
          <w:color w:val="auto"/>
          <w:sz w:val="24"/>
          <w:szCs w:val="24"/>
        </w:rPr>
      </w:pPr>
    </w:p>
    <w:p w14:paraId="1183716A">
      <w:pPr>
        <w:widowControl w:val="0"/>
        <w:numPr>
          <w:ilvl w:val="0"/>
          <w:numId w:val="0"/>
        </w:numPr>
        <w:spacing w:line="240" w:lineRule="auto"/>
        <w:ind w:left="240" w:leftChars="109" w:firstLine="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• Successful Response Protocol (20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4 No Content):</w:t>
      </w:r>
    </w:p>
    <w:p w14:paraId="37FAF81F">
      <w:pPr>
        <w:widowControl w:val="0"/>
        <w:numPr>
          <w:numId w:val="0"/>
        </w:numPr>
        <w:spacing w:line="240" w:lineRule="auto"/>
        <w:ind w:firstLine="240" w:firstLineChars="100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•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 xml:space="preserve"> Book Not Found (404 Not Found)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br w:type="textWrapping"/>
      </w:r>
    </w:p>
    <w:p w14:paraId="0000001B">
      <w:pPr>
        <w:pStyle w:val="3"/>
        <w:keepNext w:val="0"/>
        <w:keepLines w:val="0"/>
        <w:widowControl w:val="0"/>
        <w:spacing w:before="225" w:after="24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0" w:name="_GoBack"/>
      <w:bookmarkEnd w:id="0"/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Testing &amp; CI/CD Deployment Workflows</w:t>
      </w:r>
    </w:p>
    <w:p w14:paraId="0000001C">
      <w:pPr>
        <w:pStyle w:val="4"/>
        <w:keepNext w:val="0"/>
        <w:keepLines w:val="0"/>
        <w:widowControl w:val="0"/>
        <w:spacing w:before="0" w:after="24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</w:rPr>
        <w:t>The Bookstore API was manually tested using Postman to verify the behavior of the REST endpoints</w:t>
      </w:r>
      <w:r>
        <w:rPr>
          <w:rFonts w:ascii="SimSun" w:hAnsi="SimSun" w:eastAsia="SimSun" w:cs="SimSun"/>
          <w:b/>
          <w:bCs/>
          <w:color w:val="auto"/>
          <w:sz w:val="24"/>
          <w:szCs w:val="24"/>
        </w:rPr>
        <w:t>.</w:t>
      </w:r>
      <w:r>
        <w:rPr>
          <w:rFonts w:ascii="SimSun" w:hAnsi="SimSun" w:eastAsia="SimSun" w:cs="SimSun"/>
          <w:b/>
          <w:bCs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</w:rPr>
        <w:t>The following operations were tested:</w:t>
      </w:r>
    </w:p>
    <w:p w14:paraId="43DF94F5">
      <w:pPr>
        <w:widowControl w:val="0"/>
        <w:numPr>
          <w:ilvl w:val="0"/>
          <w:numId w:val="5"/>
        </w:numPr>
        <w:spacing w:line="240" w:lineRule="auto"/>
        <w:ind w:left="60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Creating a book using </w:t>
      </w:r>
      <w:r>
        <w:rPr>
          <w:rStyle w:val="10"/>
          <w:rFonts w:hint="default" w:ascii="Times New Roman" w:hAnsi="Times New Roman" w:eastAsia="SimSun" w:cs="Times New Roman"/>
          <w:color w:val="auto"/>
          <w:sz w:val="24"/>
          <w:szCs w:val="24"/>
        </w:rPr>
        <w:t>POST /api/books</w:t>
      </w:r>
    </w:p>
    <w:p w14:paraId="62BF7C34">
      <w:pPr>
        <w:widowControl w:val="0"/>
        <w:numPr>
          <w:ilvl w:val="0"/>
          <w:numId w:val="5"/>
        </w:numPr>
        <w:spacing w:line="240" w:lineRule="auto"/>
        <w:ind w:left="60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Retrieving all books using </w:t>
      </w:r>
      <w:r>
        <w:rPr>
          <w:rStyle w:val="10"/>
          <w:rFonts w:hint="default" w:ascii="Times New Roman" w:hAnsi="Times New Roman" w:eastAsia="SimSun" w:cs="Times New Roman"/>
          <w:color w:val="auto"/>
          <w:sz w:val="24"/>
          <w:szCs w:val="24"/>
        </w:rPr>
        <w:t>GET /api/books</w:t>
      </w:r>
    </w:p>
    <w:p w14:paraId="14EE67C7">
      <w:pPr>
        <w:widowControl w:val="0"/>
        <w:numPr>
          <w:ilvl w:val="0"/>
          <w:numId w:val="5"/>
        </w:numPr>
        <w:spacing w:line="240" w:lineRule="auto"/>
        <w:ind w:left="60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Retrieving a specific book using </w:t>
      </w:r>
      <w:r>
        <w:rPr>
          <w:rStyle w:val="10"/>
          <w:rFonts w:hint="default" w:ascii="Times New Roman" w:hAnsi="Times New Roman" w:eastAsia="SimSun" w:cs="Times New Roman"/>
          <w:color w:val="auto"/>
          <w:sz w:val="24"/>
          <w:szCs w:val="24"/>
        </w:rPr>
        <w:t>GET /api/books/{id}</w:t>
      </w:r>
    </w:p>
    <w:p w14:paraId="1D884744">
      <w:pPr>
        <w:widowControl w:val="0"/>
        <w:numPr>
          <w:ilvl w:val="0"/>
          <w:numId w:val="5"/>
        </w:numPr>
        <w:spacing w:line="240" w:lineRule="auto"/>
        <w:ind w:left="60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Updating a book using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PUT /api/books/{id}</w:t>
      </w:r>
    </w:p>
    <w:p w14:paraId="51589682">
      <w:pPr>
        <w:widowControl w:val="0"/>
        <w:numPr>
          <w:ilvl w:val="0"/>
          <w:numId w:val="5"/>
        </w:numPr>
        <w:spacing w:line="240" w:lineRule="auto"/>
        <w:ind w:left="60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Deleting a book using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DELETE /api/books/{id}</w:t>
      </w:r>
    </w:p>
    <w:p w14:paraId="19ECEB4F">
      <w:pPr>
        <w:widowControl w:val="0"/>
        <w:numPr>
          <w:ilvl w:val="0"/>
          <w:numId w:val="5"/>
        </w:numPr>
        <w:spacing w:line="240" w:lineRule="auto"/>
        <w:ind w:left="60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Requesting a non-existent book and verifying the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404 Not Found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response</w:t>
      </w:r>
    </w:p>
    <w:p w14:paraId="0000001F">
      <w:pPr>
        <w:pStyle w:val="4"/>
        <w:keepNext w:val="0"/>
        <w:keepLines w:val="0"/>
        <w:widowControl w:val="0"/>
        <w:spacing w:before="240" w:after="24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rtl w:val="0"/>
        </w:rPr>
        <w:t>Deployment Framework Pipeline</w:t>
      </w:r>
    </w:p>
    <w:p w14:paraId="2070F3E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 CI/CD pipeline or automated deployment workflow is configured for this exercise.</w:t>
      </w:r>
    </w:p>
    <w:p w14:paraId="0000002A">
      <w:pPr>
        <w:pStyle w:val="3"/>
        <w:keepNext w:val="0"/>
        <w:keepLines w:val="0"/>
        <w:widowControl w:val="0"/>
        <w:spacing w:before="225" w:after="225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System Maintenance &amp; Contact Matrix</w:t>
      </w:r>
    </w:p>
    <w:p w14:paraId="5E1ACF7A">
      <w:pPr>
        <w:widowControl w:val="0"/>
        <w:numPr>
          <w:ilvl w:val="0"/>
          <w:numId w:val="6"/>
        </w:numPr>
        <w:spacing w:line="240" w:lineRule="auto"/>
        <w:ind w:left="6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Repository Code Owner / Lead Architect</w:t>
      </w:r>
    </w:p>
    <w:p w14:paraId="0000002C">
      <w:pPr>
        <w:widowControl w:val="0"/>
        <w:numPr>
          <w:ilvl w:val="0"/>
          <w:numId w:val="6"/>
        </w:numPr>
        <w:spacing w:line="240" w:lineRule="auto"/>
        <w:ind w:left="6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Other Contact Information:</w:t>
      </w:r>
    </w:p>
    <w:p w14:paraId="0000002E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9E0C5BF-8BB2-4320-BD9F-43AB7B9DCACB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30E9C600-0B9E-47D4-B9CB-EEEB09F3C6D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0A4A999D-CFC8-4634-8C00-45BEAFC9D90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7531C140-30A0-4E35-8623-6F76042A7712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DA9CCD35-BE7E-4AA2-9553-A914B8FA1C1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ap_IV50">
    <w:panose1 w:val="00000400000000000000"/>
    <w:charset w:val="00"/>
    <w:family w:val="auto"/>
    <w:pitch w:val="default"/>
    <w:sig w:usb0="00000001" w:usb1="00000000" w:usb2="00000000" w:usb3="00000000" w:csb0="000001FF" w:csb1="00000000"/>
    <w:embedRegular r:id="rId6" w:fontKey="{9AC3A64E-2405-413A-801B-3F3FEE1B62F3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AC7C53AC-AE61-4F7B-A4CB-D0C294DB4978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8" w:fontKey="{DA246660-5DD9-450F-BC7E-3F8381346B4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600" w:hanging="360"/>
      </w:pPr>
      <w:rPr>
        <w:rFonts w:hint="default"/>
        <w:color w:val="auto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3CE3306"/>
    <w:rsid w:val="19B760C0"/>
    <w:rsid w:val="6526728C"/>
    <w:rsid w:val="665D10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332</Words>
  <Characters>2441</Characters>
  <TotalTime>47</TotalTime>
  <ScaleCrop>false</ScaleCrop>
  <LinksUpToDate>false</LinksUpToDate>
  <CharactersWithSpaces>3022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2026-10-01T06:13:15Z</dcterms:created>
  <dc:creator>Jero</dc:creator>
  <cp:lastModifiedBy>Jero Lapore</cp:lastModifiedBy>
  <dcterms:modified xsi:type="dcterms:W3CDTF">2026-10-01T07:02:03Z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eyJoZGlkIjoiNDc3MWM2OTc1MjgzZjJmMjgyYmU4OThjYjg4YWQwNzAiLCJ1c2VySWQiOiI2ODcyMTQyOTU0NDgifQ==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225114B382C847CA84C1D1B17C74EF3D_12</vt:lpwstr>
  </property>
</Properties>
</file>